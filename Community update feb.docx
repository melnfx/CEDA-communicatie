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C9F1" w14:textId="5DDDD1D1" w:rsidR="000231E3" w:rsidRPr="008E6616" w:rsidRDefault="000231E3" w:rsidP="001C206E">
      <w:pPr>
        <w:pStyle w:val="BasistekstSURF"/>
        <w:rPr>
          <w:b/>
          <w:bCs/>
        </w:rPr>
      </w:pPr>
      <w:r w:rsidRPr="008E6616">
        <w:rPr>
          <w:b/>
          <w:bCs/>
        </w:rPr>
        <w:t>Community update februari:</w:t>
      </w:r>
      <w:r w:rsidR="008E6616" w:rsidRPr="008E6616">
        <w:rPr>
          <w:b/>
          <w:bCs/>
        </w:rPr>
        <w:t xml:space="preserve"> nieuw team, evaluatietool en</w:t>
      </w:r>
      <w:r w:rsidR="008E6616">
        <w:rPr>
          <w:b/>
          <w:bCs/>
        </w:rPr>
        <w:t xml:space="preserve"> onze eigen digitale autonomie</w:t>
      </w:r>
    </w:p>
    <w:p w14:paraId="6A912C5D" w14:textId="77777777" w:rsidR="000231E3" w:rsidRPr="008E6616" w:rsidRDefault="000231E3" w:rsidP="001C206E">
      <w:pPr>
        <w:pStyle w:val="BasistekstSURF"/>
      </w:pPr>
    </w:p>
    <w:p w14:paraId="64A9F70F" w14:textId="77777777" w:rsidR="00901D32" w:rsidRDefault="00901D32" w:rsidP="001C206E">
      <w:pPr>
        <w:pStyle w:val="BasistekstSURF"/>
      </w:pPr>
    </w:p>
    <w:p w14:paraId="00A10CCD" w14:textId="77777777" w:rsidR="00901D32" w:rsidRDefault="00901D32" w:rsidP="001C206E">
      <w:pPr>
        <w:pStyle w:val="BasistekstSURF"/>
      </w:pPr>
    </w:p>
    <w:p w14:paraId="4071AA0B" w14:textId="6777F93A" w:rsidR="00994BDE" w:rsidRPr="000231E3" w:rsidRDefault="000F2E0E" w:rsidP="001C206E">
      <w:pPr>
        <w:pStyle w:val="BasistekstSURF"/>
      </w:pPr>
      <w:r w:rsidRPr="000231E3">
        <w:t>Beste CEDA-geïnteresseerde,</w:t>
      </w:r>
    </w:p>
    <w:p w14:paraId="1958305B" w14:textId="77777777" w:rsidR="000F2E0E" w:rsidRPr="000231E3" w:rsidRDefault="000F2E0E" w:rsidP="001C206E">
      <w:pPr>
        <w:pStyle w:val="BasistekstSURF"/>
      </w:pPr>
    </w:p>
    <w:p w14:paraId="2F5A5D80" w14:textId="304A3302" w:rsidR="000F2E0E" w:rsidRDefault="00B743F3" w:rsidP="001C206E">
      <w:pPr>
        <w:pStyle w:val="BasistekstSURF"/>
      </w:pPr>
      <w:r w:rsidRPr="00B743F3">
        <w:t>Het nieuwe jaar betekent een n</w:t>
      </w:r>
      <w:r>
        <w:t xml:space="preserve">ieuwe fase voor CEDA. </w:t>
      </w:r>
      <w:r w:rsidR="003F23D4">
        <w:t>Het team is flink uitgebreid en we stellen onze nieuwe leden graag aan je voor:</w:t>
      </w:r>
    </w:p>
    <w:p w14:paraId="47934F4E" w14:textId="77777777" w:rsidR="002B6F84" w:rsidRDefault="002B6F84" w:rsidP="001C206E">
      <w:pPr>
        <w:pStyle w:val="BasistekstSURF"/>
      </w:pPr>
    </w:p>
    <w:p w14:paraId="7E0B06C8" w14:textId="36038082" w:rsidR="002B6F84" w:rsidRDefault="002B6F84" w:rsidP="001C206E">
      <w:pPr>
        <w:pStyle w:val="BasistekstSURF"/>
      </w:pPr>
      <w:r>
        <w:t xml:space="preserve">Per januari </w:t>
      </w:r>
      <w:r w:rsidR="00692FC3">
        <w:t xml:space="preserve">is Edwin Lieftink aangesloten op het gebied van design. Tegelijk gestart is Melanie Fuchs als nieuwe PMO. </w:t>
      </w:r>
      <w:r w:rsidR="00B800E9">
        <w:t xml:space="preserve">Ook </w:t>
      </w:r>
      <w:r w:rsidR="002661DB">
        <w:t xml:space="preserve">Caspar Nijhuis </w:t>
      </w:r>
      <w:r w:rsidR="00B800E9">
        <w:t xml:space="preserve">is gestart </w:t>
      </w:r>
      <w:r w:rsidR="00B800E9" w:rsidRPr="00B800E9">
        <w:rPr>
          <w:highlight w:val="yellow"/>
        </w:rPr>
        <w:t>(?)</w:t>
      </w:r>
      <w:r w:rsidR="00B800E9">
        <w:t xml:space="preserve"> als </w:t>
      </w:r>
      <w:r w:rsidR="002661DB">
        <w:t xml:space="preserve">engineer. </w:t>
      </w:r>
      <w:r w:rsidR="00580DE6">
        <w:t>Per februari krijgen we versterking op het gebied van analytics door Muhammet Ozer en Ed</w:t>
      </w:r>
      <w:r w:rsidR="002030D7">
        <w:t xml:space="preserve"> de Feber. </w:t>
      </w:r>
      <w:r w:rsidR="00937FB7">
        <w:t xml:space="preserve">Vanaf maart zullen ook Alan Berg en Hibo Musse aansluiten vanuit instellingen </w:t>
      </w:r>
      <w:r w:rsidR="00937FB7" w:rsidRPr="00B800E9">
        <w:rPr>
          <w:highlight w:val="yellow"/>
        </w:rPr>
        <w:t>X en X.</w:t>
      </w:r>
    </w:p>
    <w:p w14:paraId="10AB0C01" w14:textId="5E4217D3" w:rsidR="00845D35" w:rsidRDefault="00845D35" w:rsidP="001C206E">
      <w:pPr>
        <w:pStyle w:val="BasistekstSURF"/>
      </w:pPr>
    </w:p>
    <w:p w14:paraId="294D49BF" w14:textId="321CF18C" w:rsidR="00845D35" w:rsidRDefault="00845D35" w:rsidP="001C206E">
      <w:pPr>
        <w:pStyle w:val="BasistekstSURF"/>
      </w:pPr>
      <w:r>
        <w:t xml:space="preserve">Op 3 februari hebben we als team een kick-off gehad waarin we </w:t>
      </w:r>
      <w:r w:rsidR="007D0008">
        <w:t>met elkaar kennis hebben gemaakt en v</w:t>
      </w:r>
      <w:r>
        <w:t xml:space="preserve">ooruit </w:t>
      </w:r>
      <w:r w:rsidR="003F23D4">
        <w:t xml:space="preserve">keken op het nieuwe jaar. </w:t>
      </w:r>
      <w:r w:rsidR="007D0008">
        <w:t>We hebben er zin in!</w:t>
      </w:r>
    </w:p>
    <w:p w14:paraId="5C4C66FA" w14:textId="77777777" w:rsidR="00937FB7" w:rsidRDefault="00937FB7" w:rsidP="001C206E">
      <w:pPr>
        <w:pStyle w:val="BasistekstSURF"/>
      </w:pPr>
    </w:p>
    <w:p w14:paraId="6FD07175" w14:textId="199D3BC9" w:rsidR="00937FB7" w:rsidRDefault="00220254" w:rsidP="001C206E">
      <w:pPr>
        <w:pStyle w:val="BasistekstSURF"/>
      </w:pPr>
      <w:r>
        <w:t>&lt; TEAMFOTO &gt;</w:t>
      </w:r>
    </w:p>
    <w:p w14:paraId="0D0FDD77" w14:textId="77777777" w:rsidR="00220254" w:rsidRDefault="00220254" w:rsidP="001C206E">
      <w:pPr>
        <w:pStyle w:val="BasistekstSURF"/>
      </w:pPr>
    </w:p>
    <w:p w14:paraId="220745F9" w14:textId="77777777" w:rsidR="00991EC3" w:rsidRDefault="00991EC3" w:rsidP="001C206E">
      <w:pPr>
        <w:pStyle w:val="BasistekstSURF"/>
      </w:pPr>
    </w:p>
    <w:p w14:paraId="385AD71C" w14:textId="172780C5" w:rsidR="00E510E4" w:rsidRPr="00220254" w:rsidRDefault="008C2EE1" w:rsidP="001C206E">
      <w:pPr>
        <w:pStyle w:val="BasistekstSURF"/>
        <w:rPr>
          <w:b/>
          <w:bCs/>
        </w:rPr>
      </w:pPr>
      <w:r w:rsidRPr="00220254">
        <w:rPr>
          <w:b/>
          <w:bCs/>
        </w:rPr>
        <w:t>Evaluatietool</w:t>
      </w:r>
      <w:r w:rsidR="00220254" w:rsidRPr="00220254">
        <w:rPr>
          <w:b/>
          <w:bCs/>
        </w:rPr>
        <w:t xml:space="preserve"> Selectie Hoger Onderwijs</w:t>
      </w:r>
    </w:p>
    <w:p w14:paraId="2DA1F777" w14:textId="17F87D35" w:rsidR="00E510E4" w:rsidRDefault="00DF2690" w:rsidP="001C206E">
      <w:pPr>
        <w:pStyle w:val="BasistekstSURF"/>
      </w:pPr>
      <w:r>
        <w:t>Samen met de</w:t>
      </w:r>
      <w:r w:rsidR="00391F4A" w:rsidRPr="00391F4A">
        <w:t xml:space="preserve"> Expertgroep Toegankelijkheid Hoger Onderwijs (ETHO) van het Nationaal Kennisinstituut Onderwijs (NKO) </w:t>
      </w:r>
      <w:r>
        <w:t>gaan we</w:t>
      </w:r>
      <w:r w:rsidR="00391F4A" w:rsidRPr="00391F4A">
        <w:t xml:space="preserve"> een digitale tool ontwikkelen die opleidingen helpt bij het evalueren van hun selectieprocedures. In deze tool wordt wetenschappelijke kennis over selectie en kansengelijkheid verbonden met expertise in onderwijsdata en data-analyse.</w:t>
      </w:r>
    </w:p>
    <w:p w14:paraId="3BAA6169" w14:textId="18DBE568" w:rsidR="004C3775" w:rsidRDefault="004C3775" w:rsidP="001C206E">
      <w:pPr>
        <w:pStyle w:val="BasistekstSURF"/>
      </w:pPr>
    </w:p>
    <w:p w14:paraId="5456874E" w14:textId="021DA308" w:rsidR="00373E05" w:rsidRDefault="004C3775" w:rsidP="001C206E">
      <w:pPr>
        <w:pStyle w:val="BasistekstSURF"/>
      </w:pPr>
      <w:r>
        <w:t xml:space="preserve">We zijn op zoek naar </w:t>
      </w:r>
      <w:r w:rsidR="00DF2690" w:rsidRPr="00DF2690">
        <w:t xml:space="preserve">vier opleidingen uit het hbo en wo die willen deelnemen aan een pilot waarin </w:t>
      </w:r>
      <w:r w:rsidR="00A46F91">
        <w:t>we samen</w:t>
      </w:r>
      <w:r w:rsidR="00DF2690" w:rsidRPr="00DF2690">
        <w:t xml:space="preserve"> een eerste werkende versie (minimal viable product) </w:t>
      </w:r>
      <w:r w:rsidR="00A46F91">
        <w:t>van de tool ontwikkelen.</w:t>
      </w:r>
      <w:r w:rsidR="00DF2690" w:rsidRPr="00DF2690">
        <w:t xml:space="preserve"> Met </w:t>
      </w:r>
      <w:r w:rsidR="00704858">
        <w:t xml:space="preserve">behulp van </w:t>
      </w:r>
      <w:r w:rsidR="00DF2690" w:rsidRPr="00DF2690">
        <w:t>feedback ontwikkelen CEDA en de ETHO de tool door tot een breed inzetbaar instrument dat meerjarig kosteloos beschikbaar wordt gesteld aan alle opleidingen in het hbo en wo.</w:t>
      </w:r>
      <w:r>
        <w:t xml:space="preserve"> </w:t>
      </w:r>
    </w:p>
    <w:p w14:paraId="244488AB" w14:textId="77777777" w:rsidR="00530975" w:rsidRDefault="00530975" w:rsidP="001C206E">
      <w:pPr>
        <w:pStyle w:val="BasistekstSURF"/>
      </w:pPr>
    </w:p>
    <w:p w14:paraId="05BEEE8A" w14:textId="2E1A911E" w:rsidR="004C3775" w:rsidRDefault="00227A70" w:rsidP="001C206E">
      <w:pPr>
        <w:pStyle w:val="BasistekstSURF"/>
      </w:pPr>
      <w:r>
        <w:t>Wil jij meehelpen</w:t>
      </w:r>
      <w:r w:rsidR="00530975">
        <w:t xml:space="preserve">? </w:t>
      </w:r>
      <w:r>
        <w:t xml:space="preserve">In de </w:t>
      </w:r>
      <w:r w:rsidRPr="00227A70">
        <w:rPr>
          <w:highlight w:val="yellow"/>
        </w:rPr>
        <w:t>bijlage</w:t>
      </w:r>
      <w:r>
        <w:t xml:space="preserve"> vind je meer informatie. </w:t>
      </w:r>
      <w:r w:rsidR="00501FDF">
        <w:t xml:space="preserve">Aanmelden kan tot </w:t>
      </w:r>
      <w:r w:rsidR="00501FDF" w:rsidRPr="00220254">
        <w:rPr>
          <w:u w:val="single"/>
        </w:rPr>
        <w:t>10 februari</w:t>
      </w:r>
      <w:r w:rsidR="00501FDF">
        <w:t xml:space="preserve"> via </w:t>
      </w:r>
      <w:r w:rsidR="004D7887">
        <w:t>ceda@surf.nl.</w:t>
      </w:r>
    </w:p>
    <w:p w14:paraId="7AD296B7" w14:textId="77777777" w:rsidR="00991EC3" w:rsidRDefault="00991EC3" w:rsidP="001C206E">
      <w:pPr>
        <w:pStyle w:val="BasistekstSURF"/>
      </w:pPr>
    </w:p>
    <w:p w14:paraId="57AB22D2" w14:textId="77777777" w:rsidR="00220254" w:rsidRDefault="00220254" w:rsidP="001C206E">
      <w:pPr>
        <w:pStyle w:val="BasistekstSURF"/>
      </w:pPr>
    </w:p>
    <w:p w14:paraId="4A479515" w14:textId="3CAECB1E" w:rsidR="00991EC3" w:rsidRPr="00991EC3" w:rsidRDefault="00991EC3" w:rsidP="001C206E">
      <w:pPr>
        <w:pStyle w:val="BasistekstSURF"/>
        <w:rPr>
          <w:b/>
          <w:bCs/>
        </w:rPr>
      </w:pPr>
      <w:r w:rsidRPr="00991EC3">
        <w:rPr>
          <w:b/>
          <w:bCs/>
        </w:rPr>
        <w:t>Digitale autonomie</w:t>
      </w:r>
    </w:p>
    <w:p w14:paraId="7ED6751D" w14:textId="6BCAD4F3" w:rsidR="00554488" w:rsidRDefault="00991EC3" w:rsidP="001C206E">
      <w:pPr>
        <w:pStyle w:val="BasistekstSURF"/>
      </w:pPr>
      <w:r w:rsidRPr="00991EC3">
        <w:t xml:space="preserve">De recente discussie rond de </w:t>
      </w:r>
      <w:r>
        <w:t>Europese</w:t>
      </w:r>
      <w:r w:rsidRPr="00991EC3">
        <w:t xml:space="preserve"> afhankelijkheid van Amerikaanse tech-infrastructuur</w:t>
      </w:r>
      <w:r w:rsidR="00A046F7">
        <w:t xml:space="preserve"> </w:t>
      </w:r>
      <w:r w:rsidRPr="00991EC3">
        <w:t xml:space="preserve">laat zien hoe kwetsbaar </w:t>
      </w:r>
      <w:r w:rsidR="00A046F7">
        <w:t xml:space="preserve">we </w:t>
      </w:r>
      <w:r w:rsidRPr="00991EC3">
        <w:t xml:space="preserve">kunnen zijn als we te </w:t>
      </w:r>
      <w:r w:rsidR="00A046F7">
        <w:t>veel</w:t>
      </w:r>
      <w:r w:rsidRPr="00991EC3">
        <w:t xml:space="preserve"> leunen op één externe partij. </w:t>
      </w:r>
      <w:r w:rsidR="00554488">
        <w:t xml:space="preserve">Nederlandse </w:t>
      </w:r>
      <w:r w:rsidR="00434823">
        <w:t>organisaties</w:t>
      </w:r>
      <w:r w:rsidR="00554488">
        <w:t xml:space="preserve"> draaien grotendeels op Amerikaanse cloud-diensten zoals Microsoft Azure en AWS </w:t>
      </w:r>
      <w:r w:rsidR="004A0E06">
        <w:t xml:space="preserve">(zie </w:t>
      </w:r>
      <w:hyperlink r:id="rId12" w:history="1">
        <w:r w:rsidR="004A0E06" w:rsidRPr="004A0E06">
          <w:rPr>
            <w:rStyle w:val="Hyperlink"/>
          </w:rPr>
          <w:t>hier</w:t>
        </w:r>
      </w:hyperlink>
      <w:r w:rsidR="004A0E06">
        <w:t xml:space="preserve"> een overzicht).</w:t>
      </w:r>
      <w:r w:rsidR="00A046F7">
        <w:t xml:space="preserve"> </w:t>
      </w:r>
      <w:r w:rsidR="009277DA">
        <w:t xml:space="preserve">Zelfs diplomatieke discussies lijken gevoerd te worden via </w:t>
      </w:r>
      <w:r w:rsidR="00A046F7">
        <w:t>communicatie</w:t>
      </w:r>
      <w:r w:rsidR="009277DA">
        <w:t xml:space="preserve">tools als Microsoft Teams. </w:t>
      </w:r>
      <w:r w:rsidR="00554488">
        <w:t>In een crisisscenario</w:t>
      </w:r>
      <w:r w:rsidR="00830D4B">
        <w:t>, waarin Amerika bijvoorbeeld sancties oplegt aan Nederland</w:t>
      </w:r>
      <w:r w:rsidR="0045350E">
        <w:t xml:space="preserve"> of de EU,</w:t>
      </w:r>
      <w:r w:rsidR="00554488">
        <w:t xml:space="preserve"> brengt dit grote risico’s met zich mee.</w:t>
      </w:r>
      <w:r w:rsidR="00DE3066">
        <w:t xml:space="preserve"> </w:t>
      </w:r>
    </w:p>
    <w:p w14:paraId="21EC5F94" w14:textId="77777777" w:rsidR="00DE3066" w:rsidRDefault="00DE3066" w:rsidP="001C206E">
      <w:pPr>
        <w:pStyle w:val="BasistekstSURF"/>
      </w:pPr>
    </w:p>
    <w:p w14:paraId="2B1B0E64" w14:textId="0FA32D74" w:rsidR="00991EC3" w:rsidRPr="00B743F3" w:rsidRDefault="50C5F779" w:rsidP="001C206E">
      <w:pPr>
        <w:pStyle w:val="BasistekstSURF"/>
      </w:pPr>
      <w:r>
        <w:t>Ook voor ons werk in BI, IR en Analytics roept dit vragen op.</w:t>
      </w:r>
      <w:r w:rsidR="5348D9BE">
        <w:t xml:space="preserve"> Maken we gebruik van tools, platforms of data-opslag die gedeeltelijk of misschien zelfs volledig buiten onze controle liggen?</w:t>
      </w:r>
      <w:r w:rsidR="2BD16F97">
        <w:t xml:space="preserve"> </w:t>
      </w:r>
      <w:r w:rsidR="2B5AC377">
        <w:t xml:space="preserve">Zouden we deze </w:t>
      </w:r>
      <w:r w:rsidR="2BD16F97">
        <w:t xml:space="preserve">kunnen vervangen door open, lokale of Europese oplossingen? Door hier kritisch naar te kijken, </w:t>
      </w:r>
      <w:r w:rsidR="4F427442">
        <w:t xml:space="preserve">kunnen we onze eigen digitale </w:t>
      </w:r>
      <w:r w:rsidR="2B5AC377">
        <w:t>autonomie</w:t>
      </w:r>
      <w:r w:rsidR="2BD16F97">
        <w:t xml:space="preserve"> versterken. </w:t>
      </w:r>
      <w:r w:rsidR="3F081308">
        <w:t>Met alles wat er wereldwijd speelt, l</w:t>
      </w:r>
      <w:r w:rsidR="2B5AC377">
        <w:t xml:space="preserve">ijkt </w:t>
      </w:r>
      <w:r w:rsidR="3F081308">
        <w:t>dit belangrijker dan ooit.</w:t>
      </w:r>
    </w:p>
    <w:p w14:paraId="028B40D8" w14:textId="5DDDD1D1" w:rsidR="54215B2B" w:rsidRDefault="54215B2B" w:rsidP="0207E96E">
      <w:pPr>
        <w:pStyle w:val="BasistekstSURF"/>
        <w:rPr>
          <w:b/>
          <w:bCs/>
        </w:rPr>
      </w:pPr>
      <w:r w:rsidRPr="0207E96E">
        <w:rPr>
          <w:b/>
          <w:bCs/>
        </w:rPr>
        <w:t>Community update februari: nieuw team, evaluatietool en onze eigen digitale autonomie</w:t>
      </w:r>
    </w:p>
    <w:p w14:paraId="0AD3ACF7" w14:textId="754A5715" w:rsidR="0207E96E" w:rsidRDefault="0207E96E" w:rsidP="0207E96E">
      <w:pPr>
        <w:pStyle w:val="BasistekstSURF"/>
      </w:pPr>
    </w:p>
    <w:p w14:paraId="480A527F" w14:textId="6777F93A" w:rsidR="54215B2B" w:rsidRDefault="54215B2B" w:rsidP="0207E96E">
      <w:pPr>
        <w:pStyle w:val="BasistekstSURF"/>
      </w:pPr>
      <w:r>
        <w:t>Beste CEDA-geïnteresseerde,</w:t>
      </w:r>
    </w:p>
    <w:p w14:paraId="54E08639" w14:textId="77777777" w:rsidR="0207E96E" w:rsidRDefault="0207E96E" w:rsidP="0207E96E">
      <w:pPr>
        <w:pStyle w:val="BasistekstSURF"/>
      </w:pPr>
    </w:p>
    <w:p w14:paraId="3F7EBB4B" w14:textId="7E36D9AA" w:rsidR="006D4CA7" w:rsidRDefault="54215B2B" w:rsidP="0207E96E">
      <w:pPr>
        <w:pStyle w:val="BasistekstSURF"/>
      </w:pPr>
      <w:r>
        <w:t>Het nieuwe jaar betekent een nieuwe fase voor CEDA</w:t>
      </w:r>
      <w:r w:rsidR="006D4CA7">
        <w:t>.</w:t>
      </w:r>
      <w:r w:rsidR="007D7562">
        <w:t xml:space="preserve"> </w:t>
      </w:r>
    </w:p>
    <w:p w14:paraId="723A7086" w14:textId="47E88D3A" w:rsidR="54215B2B" w:rsidRDefault="54215B2B" w:rsidP="0207E96E">
      <w:pPr>
        <w:pStyle w:val="BasistekstSURF"/>
      </w:pPr>
      <w:r>
        <w:t>Het team is flink uitgebreid en we stellen onze nieuwe leden graag aan je voor:</w:t>
      </w:r>
    </w:p>
    <w:p w14:paraId="700982CB" w14:textId="77777777" w:rsidR="0207E96E" w:rsidRDefault="0207E96E" w:rsidP="0207E96E">
      <w:pPr>
        <w:pStyle w:val="BasistekstSURF"/>
      </w:pPr>
    </w:p>
    <w:p w14:paraId="460FF2D0" w14:textId="1296ABFF" w:rsidR="54215B2B" w:rsidRDefault="54215B2B" w:rsidP="74052A97">
      <w:pPr>
        <w:pStyle w:val="BasistekstSURF"/>
      </w:pPr>
      <w:r>
        <w:t xml:space="preserve">Per januari is Edwin Lieftink aangesloten </w:t>
      </w:r>
      <w:r w:rsidR="00BF7839">
        <w:t xml:space="preserve">voor 3 dagen in de week </w:t>
      </w:r>
      <w:r>
        <w:t>op het gebied van design. Tegelijk gestart is Melanie Fuchs</w:t>
      </w:r>
      <w:r w:rsidR="005F7B8C">
        <w:t xml:space="preserve"> voor 2 dagen</w:t>
      </w:r>
      <w:r>
        <w:t xml:space="preserve"> als nieuwe PMO. Per februari krijgen we </w:t>
      </w:r>
      <w:r w:rsidR="005F7B8C">
        <w:t xml:space="preserve">4 dagen per week </w:t>
      </w:r>
      <w:r>
        <w:t xml:space="preserve">versterking op het gebied van analytics </w:t>
      </w:r>
      <w:r w:rsidR="005F7B8C">
        <w:t>door</w:t>
      </w:r>
      <w:r>
        <w:t xml:space="preserve"> Muhammet Ozer en Ed de Feber. Steven Ramondt, Tomer Iwan en Aslam Tanjung gaan vanaf nu </w:t>
      </w:r>
      <w:r w:rsidR="00BF7839">
        <w:t xml:space="preserve">ook </w:t>
      </w:r>
      <w:r>
        <w:t xml:space="preserve">4 dagen per week voor CEDA werken. </w:t>
      </w:r>
      <w:r w:rsidR="13C5D88C">
        <w:t xml:space="preserve">Caspar blijft op 3 dagen. </w:t>
      </w:r>
      <w:r w:rsidR="40C15B3C">
        <w:t xml:space="preserve">Shirley Kalkers, Ash Sewnandan en Amir blijven vanuit hun onderwijsinstelling 1 dag in de week bij CEDA actief. </w:t>
      </w:r>
      <w:r w:rsidR="798A756A">
        <w:t>Met dit team gaan we focussen op instroomprognose en uitvalanalyse.</w:t>
      </w:r>
    </w:p>
    <w:p w14:paraId="706A65F4" w14:textId="77777777" w:rsidR="0207E96E" w:rsidRDefault="0207E96E" w:rsidP="0207E96E">
      <w:pPr>
        <w:pStyle w:val="BasistekstSURF"/>
      </w:pPr>
    </w:p>
    <w:p w14:paraId="447F85A2" w14:textId="7002C9E6" w:rsidR="49344D87" w:rsidRDefault="49344D87" w:rsidP="196BE6E7">
      <w:pPr>
        <w:pStyle w:val="BasistekstSURF"/>
      </w:pPr>
      <w:r>
        <w:rPr>
          <w:noProof/>
        </w:rPr>
        <w:drawing>
          <wp:inline distT="0" distB="0" distL="0" distR="0" wp14:anchorId="1E92AC05" wp14:editId="65635086">
            <wp:extent cx="5514975" cy="4105275"/>
            <wp:effectExtent l="0" t="0" r="0" b="0"/>
            <wp:docPr id="17617465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46500" name="Picture 17617465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C51E" w14:textId="239B2F5F" w:rsidR="0207E96E" w:rsidRDefault="0207E96E" w:rsidP="0207E96E">
      <w:pPr>
        <w:pStyle w:val="BasistekstSURF"/>
      </w:pPr>
    </w:p>
    <w:p w14:paraId="36958CE4" w14:textId="172780C5" w:rsidR="54215B2B" w:rsidRDefault="54215B2B" w:rsidP="0207E96E">
      <w:pPr>
        <w:pStyle w:val="BasistekstSURF"/>
        <w:rPr>
          <w:b/>
          <w:bCs/>
        </w:rPr>
      </w:pPr>
      <w:r w:rsidRPr="0207E96E">
        <w:rPr>
          <w:b/>
          <w:bCs/>
        </w:rPr>
        <w:t>Evaluatietool Selectie Hoger Onderwijs</w:t>
      </w:r>
    </w:p>
    <w:p w14:paraId="72249345" w14:textId="6521DE55" w:rsidR="54215B2B" w:rsidRDefault="54215B2B" w:rsidP="0207E96E">
      <w:pPr>
        <w:pStyle w:val="BasistekstSURF"/>
      </w:pPr>
      <w:r>
        <w:t>Samen met de Expertgroep Toegankelijkheid Hoger Onderwijs (ETHO) van het Nationaal Kennisinstituut Onderwijs (NKO) gaan we een digitale tool ontwikkelen die opleidingen helpt bij het evalueren van hun selectieprocedures.</w:t>
      </w:r>
      <w:r w:rsidR="2A1ADA24">
        <w:t xml:space="preserve"> </w:t>
      </w:r>
      <w:r>
        <w:t xml:space="preserve">We zijn op zoek naar vier </w:t>
      </w:r>
      <w:r w:rsidR="39068015">
        <w:t xml:space="preserve">instellingen </w:t>
      </w:r>
      <w:r>
        <w:t xml:space="preserve">uit het hbo en wo die willen deelnemen aan een pilot waarin we samen een eerste werkende versie (minimal viable product) van de tool ontwikkelen. </w:t>
      </w:r>
      <w:r w:rsidR="221EB575">
        <w:t>Per instelling zoeken we een selectie-expert van tenminste één opleiding en een data professional (IR/BI/Analytics).</w:t>
      </w:r>
    </w:p>
    <w:p w14:paraId="76D29F11" w14:textId="77777777" w:rsidR="0207E96E" w:rsidRDefault="0207E96E" w:rsidP="0207E96E">
      <w:pPr>
        <w:pStyle w:val="BasistekstSURF"/>
      </w:pPr>
    </w:p>
    <w:p w14:paraId="21C3B0E5" w14:textId="51DD4674" w:rsidR="00CD4C52" w:rsidRDefault="54215B2B" w:rsidP="0207E96E">
      <w:pPr>
        <w:pStyle w:val="BasistekstSURF"/>
      </w:pPr>
      <w:r>
        <w:t>Wil jij mee</w:t>
      </w:r>
      <w:r w:rsidR="6AB6C07A">
        <w:t>do</w:t>
      </w:r>
      <w:r>
        <w:t xml:space="preserve">en? In de </w:t>
      </w:r>
      <w:r w:rsidRPr="00ED4B57">
        <w:t>bijlage</w:t>
      </w:r>
      <w:r>
        <w:t xml:space="preserve"> vind je meer informatie. Aanmelden </w:t>
      </w:r>
      <w:r w:rsidR="6144BD3F">
        <w:t xml:space="preserve">of interesse aangeven </w:t>
      </w:r>
      <w:r>
        <w:t xml:space="preserve">kan tot </w:t>
      </w:r>
      <w:r w:rsidRPr="00ED4B57">
        <w:rPr>
          <w:b/>
          <w:bCs/>
        </w:rPr>
        <w:t>1</w:t>
      </w:r>
      <w:r w:rsidR="0AB1E674" w:rsidRPr="00ED4B57">
        <w:rPr>
          <w:b/>
          <w:bCs/>
        </w:rPr>
        <w:t xml:space="preserve"> maart</w:t>
      </w:r>
      <w:r w:rsidR="0AB1E674">
        <w:t xml:space="preserve"> </w:t>
      </w:r>
      <w:r>
        <w:t xml:space="preserve">via </w:t>
      </w:r>
      <w:hyperlink r:id="rId14" w:history="1">
        <w:r w:rsidR="00CD4C52" w:rsidRPr="00B62272">
          <w:rPr>
            <w:rStyle w:val="Hyperlink"/>
          </w:rPr>
          <w:t>ceda@surf.nl</w:t>
        </w:r>
      </w:hyperlink>
      <w:r>
        <w:t>.</w:t>
      </w:r>
    </w:p>
    <w:p w14:paraId="45E4781F" w14:textId="77777777" w:rsidR="006D4CA7" w:rsidRDefault="006D4CA7" w:rsidP="0207E96E">
      <w:pPr>
        <w:pStyle w:val="BasistekstSURF"/>
        <w:rPr>
          <w:b/>
          <w:bCs/>
        </w:rPr>
      </w:pPr>
    </w:p>
    <w:p w14:paraId="6429654C" w14:textId="4604EC27" w:rsidR="54215B2B" w:rsidRDefault="54215B2B" w:rsidP="0207E96E">
      <w:pPr>
        <w:pStyle w:val="BasistekstSURF"/>
        <w:rPr>
          <w:b/>
          <w:bCs/>
        </w:rPr>
      </w:pPr>
      <w:r w:rsidRPr="0207E96E">
        <w:rPr>
          <w:b/>
          <w:bCs/>
        </w:rPr>
        <w:t>Digitale autonomie</w:t>
      </w:r>
    </w:p>
    <w:p w14:paraId="44E6A6F0" w14:textId="53823A57" w:rsidR="54215B2B" w:rsidRDefault="54215B2B" w:rsidP="196BE6E7">
      <w:pPr>
        <w:pStyle w:val="BasistekstSURF"/>
      </w:pPr>
      <w:r>
        <w:t xml:space="preserve">De recente discussie rond de Europese afhankelijkheid van Amerikaanse tech-infrastructuur laat zien hoe kwetsbaar we </w:t>
      </w:r>
      <w:r w:rsidR="1EB569FB">
        <w:t>zijn</w:t>
      </w:r>
      <w:r>
        <w:t xml:space="preserve">. </w:t>
      </w:r>
      <w:r w:rsidR="511AE48D">
        <w:t xml:space="preserve">Inmiddels kunnen we hier ook over lezen bij </w:t>
      </w:r>
      <w:hyperlink r:id="rId15" w:history="1">
        <w:r w:rsidR="006D4CA7" w:rsidRPr="006D4CA7">
          <w:rPr>
            <w:rStyle w:val="Hyperlink"/>
          </w:rPr>
          <w:t>NOS</w:t>
        </w:r>
      </w:hyperlink>
      <w:r w:rsidR="006D4CA7">
        <w:t xml:space="preserve"> </w:t>
      </w:r>
      <w:r w:rsidR="511AE48D">
        <w:t xml:space="preserve">en het </w:t>
      </w:r>
      <w:hyperlink r:id="rId16">
        <w:r w:rsidR="511AE48D" w:rsidRPr="196BE6E7">
          <w:rPr>
            <w:rStyle w:val="Hyperlink"/>
          </w:rPr>
          <w:t>AD</w:t>
        </w:r>
      </w:hyperlink>
      <w:r w:rsidR="511AE48D">
        <w:t>.</w:t>
      </w:r>
      <w:r w:rsidR="105E5442">
        <w:t xml:space="preserve"> </w:t>
      </w:r>
      <w:r>
        <w:t xml:space="preserve">Ook voor ons werk in </w:t>
      </w:r>
      <w:r w:rsidR="42E55CC0">
        <w:t>IR</w:t>
      </w:r>
      <w:r>
        <w:t xml:space="preserve">, </w:t>
      </w:r>
      <w:r w:rsidR="092E83FE">
        <w:t>BI</w:t>
      </w:r>
      <w:r>
        <w:t xml:space="preserve"> en Analytics roept dit vragen op. </w:t>
      </w:r>
      <w:r w:rsidR="738727DC">
        <w:t xml:space="preserve">Hoe snel zouden we kunnen migreren van Microsoft? En wat is hiervoor nog nodig? </w:t>
      </w:r>
      <w:r w:rsidR="00ED4B57">
        <w:rPr>
          <w:b/>
          <w:bCs/>
        </w:rPr>
        <w:t xml:space="preserve">Denk vooral mee! </w:t>
      </w:r>
      <w:r w:rsidR="738727DC">
        <w:t>Binnen SURF/Npuls begint dit jaar een PoC voor een data storage dienst en we starten in april met een verkenning voor een Analytics platform.</w:t>
      </w:r>
    </w:p>
    <w:p w14:paraId="4DDD9E74" w14:textId="54A2F9A1" w:rsidR="196BE6E7" w:rsidRDefault="196BE6E7" w:rsidP="196BE6E7">
      <w:pPr>
        <w:pStyle w:val="BasistekstSURF"/>
      </w:pPr>
    </w:p>
    <w:p w14:paraId="60E0651E" w14:textId="2B8D1F93" w:rsidR="0207E96E" w:rsidRDefault="00AE17E9" w:rsidP="0207E96E">
      <w:pPr>
        <w:pStyle w:val="BasistekstSURF"/>
      </w:pPr>
      <w:r w:rsidRPr="00AE17E9">
        <w:t>Hartelijke groet,</w:t>
      </w:r>
      <w:r w:rsidRPr="00AE17E9">
        <w:br/>
      </w:r>
      <w:r w:rsidRPr="00AE17E9">
        <w:rPr>
          <w:b/>
          <w:bCs/>
        </w:rPr>
        <w:t>Het CEDA-team</w:t>
      </w:r>
    </w:p>
    <w:sectPr w:rsidR="0207E96E" w:rsidSect="00410612">
      <w:pgSz w:w="11906" w:h="16838" w:code="9"/>
      <w:pgMar w:top="2070" w:right="1616" w:bottom="1531" w:left="1616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E71AE" w14:textId="77777777" w:rsidR="00A812FB" w:rsidRPr="00410612" w:rsidRDefault="00A812FB" w:rsidP="00410612">
      <w:pPr>
        <w:pStyle w:val="Footer"/>
      </w:pPr>
    </w:p>
  </w:endnote>
  <w:endnote w:type="continuationSeparator" w:id="0">
    <w:p w14:paraId="2A6C9886" w14:textId="77777777" w:rsidR="00A812FB" w:rsidRPr="00410612" w:rsidRDefault="00A812FB" w:rsidP="00410612">
      <w:pPr>
        <w:pStyle w:val="Footer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iandra GD">
    <w:altName w:val="Calibri"/>
    <w:charset w:val="00"/>
    <w:family w:val="swiss"/>
    <w:pitch w:val="variable"/>
    <w:sig w:usb0="000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5CF02" w14:textId="77777777" w:rsidR="00A812FB" w:rsidRPr="00410612" w:rsidRDefault="00A812FB" w:rsidP="00410612">
      <w:pPr>
        <w:pStyle w:val="Footer"/>
      </w:pPr>
    </w:p>
  </w:footnote>
  <w:footnote w:type="continuationSeparator" w:id="0">
    <w:p w14:paraId="6F0259A4" w14:textId="77777777" w:rsidR="00A812FB" w:rsidRPr="00410612" w:rsidRDefault="00A812FB" w:rsidP="00410612">
      <w:pPr>
        <w:pStyle w:val="Footer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0.25pt;height:86.25pt;visibility:visible" o:bullet="t">
        <v:imagedata r:id="rId1" o:title=""/>
      </v:shape>
    </w:pict>
  </w:numPicBullet>
  <w:numPicBullet w:numPicBulletId="1">
    <w:pict>
      <v:shape id="_x0000_i1026" type="#_x0000_t75" style="width:50.25pt;height:86.25pt;visibility:visible" o:bullet="t">
        <v:imagedata r:id="rId2" o:title=""/>
      </v:shape>
    </w:pict>
  </w:numPicBullet>
  <w:numPicBullet w:numPicBulletId="2">
    <w:pict>
      <v:shape id="_x0000_i1027" type="#_x0000_t75" style="width:49.5pt;height:84.7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B6A8CEA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D966D8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3AF3C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E5A20A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A03FC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A8064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74A86C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FE83CD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E238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13E23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CF1149"/>
    <w:multiLevelType w:val="multilevel"/>
    <w:tmpl w:val="90A8103A"/>
    <w:numStyleLink w:val="BijlagenummeringSURF"/>
  </w:abstractNum>
  <w:abstractNum w:abstractNumId="11" w15:restartNumberingAfterBreak="0">
    <w:nsid w:val="10B933AC"/>
    <w:multiLevelType w:val="multilevel"/>
    <w:tmpl w:val="04130023"/>
    <w:styleLink w:val="ArticleSection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1E353F4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82879C7"/>
    <w:multiLevelType w:val="multilevel"/>
    <w:tmpl w:val="89367262"/>
    <w:numStyleLink w:val="OpsommingnummerSURF"/>
  </w:abstractNum>
  <w:abstractNum w:abstractNumId="14" w15:restartNumberingAfterBreak="0">
    <w:nsid w:val="2D665843"/>
    <w:multiLevelType w:val="multilevel"/>
    <w:tmpl w:val="90A8103A"/>
    <w:styleLink w:val="BijlagenummeringSURF"/>
    <w:lvl w:ilvl="0">
      <w:start w:val="1"/>
      <w:numFmt w:val="decimal"/>
      <w:pStyle w:val="Bijlagekop1SURF"/>
      <w:suff w:val="space"/>
      <w:lvlText w:val="Bijlage 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Bijlagekop2SURF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84" w:hanging="284"/>
      </w:pPr>
      <w:rPr>
        <w:rFonts w:hint="default"/>
      </w:rPr>
    </w:lvl>
  </w:abstractNum>
  <w:abstractNum w:abstractNumId="15" w15:restartNumberingAfterBreak="0">
    <w:nsid w:val="2D7E06B0"/>
    <w:multiLevelType w:val="multilevel"/>
    <w:tmpl w:val="9200769E"/>
    <w:styleLink w:val="OpsommingkleineletterSURF"/>
    <w:lvl w:ilvl="0">
      <w:start w:val="1"/>
      <w:numFmt w:val="lowerLetter"/>
      <w:pStyle w:val="Opsommingkleineletter1eniveauSURF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Opsommingkleineletter2eniveauSURF"/>
      <w:lvlText w:val="%2"/>
      <w:lvlJc w:val="left"/>
      <w:pPr>
        <w:ind w:left="568" w:hanging="284"/>
      </w:pPr>
      <w:rPr>
        <w:rFonts w:hint="default"/>
      </w:rPr>
    </w:lvl>
    <w:lvl w:ilvl="2">
      <w:start w:val="1"/>
      <w:numFmt w:val="lowerLetter"/>
      <w:pStyle w:val="Opsommingkleineletter3eniveauSURF"/>
      <w:lvlText w:val="%3"/>
      <w:lvlJc w:val="left"/>
      <w:pPr>
        <w:ind w:left="852" w:hanging="284"/>
      </w:pPr>
      <w:rPr>
        <w:rFonts w:hint="default"/>
      </w:rPr>
    </w:lvl>
    <w:lvl w:ilvl="3">
      <w:start w:val="1"/>
      <w:numFmt w:val="lowerLetter"/>
      <w:lvlText w:val="%4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420" w:hanging="284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1704" w:hanging="284"/>
      </w:pPr>
      <w:rPr>
        <w:rFonts w:hint="default"/>
      </w:rPr>
    </w:lvl>
    <w:lvl w:ilvl="6">
      <w:start w:val="1"/>
      <w:numFmt w:val="lowerLetter"/>
      <w:lvlText w:val="%7"/>
      <w:lvlJc w:val="left"/>
      <w:pPr>
        <w:ind w:left="1985" w:hanging="284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268" w:hanging="283"/>
      </w:pPr>
      <w:rPr>
        <w:rFonts w:hint="default"/>
      </w:rPr>
    </w:lvl>
    <w:lvl w:ilvl="8">
      <w:start w:val="1"/>
      <w:numFmt w:val="lowerLetter"/>
      <w:lvlText w:val="%9"/>
      <w:lvlJc w:val="left"/>
      <w:pPr>
        <w:ind w:left="2552" w:hanging="284"/>
      </w:pPr>
      <w:rPr>
        <w:rFonts w:hint="default"/>
      </w:rPr>
    </w:lvl>
  </w:abstractNum>
  <w:abstractNum w:abstractNumId="16" w15:restartNumberingAfterBreak="0">
    <w:nsid w:val="398A2A0C"/>
    <w:multiLevelType w:val="multilevel"/>
    <w:tmpl w:val="89367262"/>
    <w:styleLink w:val="OpsommingnummerSURF"/>
    <w:lvl w:ilvl="0">
      <w:start w:val="1"/>
      <w:numFmt w:val="decimal"/>
      <w:pStyle w:val="Opsommingnummer1eniveauSURF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Opsommingnummer2eniveauSURF"/>
      <w:lvlText w:val="%2"/>
      <w:lvlJc w:val="left"/>
      <w:pPr>
        <w:ind w:left="568" w:hanging="284"/>
      </w:pPr>
      <w:rPr>
        <w:rFonts w:hint="default"/>
      </w:rPr>
    </w:lvl>
    <w:lvl w:ilvl="2">
      <w:start w:val="1"/>
      <w:numFmt w:val="decimal"/>
      <w:pStyle w:val="Opsommingnummer3eniveauSURF"/>
      <w:lvlText w:val="%3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136" w:hanging="284"/>
      </w:pPr>
      <w:rPr>
        <w:rFonts w:hint="default"/>
      </w:rPr>
    </w:lvl>
    <w:lvl w:ilvl="4">
      <w:start w:val="1"/>
      <w:numFmt w:val="decimal"/>
      <w:lvlText w:val="%5"/>
      <w:lvlJc w:val="left"/>
      <w:pPr>
        <w:ind w:left="1420" w:hanging="284"/>
      </w:pPr>
      <w:rPr>
        <w:rFonts w:hint="default"/>
      </w:rPr>
    </w:lvl>
    <w:lvl w:ilvl="5">
      <w:start w:val="1"/>
      <w:numFmt w:val="decimal"/>
      <w:lvlText w:val="%6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"/>
      <w:lvlJc w:val="left"/>
      <w:pPr>
        <w:ind w:left="1988" w:hanging="284"/>
      </w:pPr>
      <w:rPr>
        <w:rFonts w:hint="default"/>
      </w:rPr>
    </w:lvl>
    <w:lvl w:ilvl="7">
      <w:start w:val="1"/>
      <w:numFmt w:val="decimal"/>
      <w:lvlText w:val="%8"/>
      <w:lvlJc w:val="left"/>
      <w:pPr>
        <w:ind w:left="2272" w:hanging="284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40EF61F8"/>
    <w:multiLevelType w:val="multilevel"/>
    <w:tmpl w:val="22E2AACA"/>
    <w:styleLink w:val="KopnummeringSURF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992" w:hanging="99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276" w:hanging="1276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18" w:hanging="1418"/>
      </w:pPr>
      <w:rPr>
        <w:rFonts w:hint="default"/>
      </w:rPr>
    </w:lvl>
  </w:abstractNum>
  <w:abstractNum w:abstractNumId="18" w15:restartNumberingAfterBreak="0">
    <w:nsid w:val="49E04A53"/>
    <w:multiLevelType w:val="multilevel"/>
    <w:tmpl w:val="7FB6E594"/>
    <w:styleLink w:val="AgendapuntlijstSURF"/>
    <w:lvl w:ilvl="0">
      <w:start w:val="1"/>
      <w:numFmt w:val="decimal"/>
      <w:pStyle w:val="AgendapuntSURF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4C372459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3F335A0"/>
    <w:multiLevelType w:val="multilevel"/>
    <w:tmpl w:val="AC084EA8"/>
    <w:styleLink w:val="OpsommingtekenSURF"/>
    <w:lvl w:ilvl="0">
      <w:start w:val="1"/>
      <w:numFmt w:val="bullet"/>
      <w:pStyle w:val="Opsommingteken1eniveauSURF"/>
      <w:lvlText w:val=""/>
      <w:lvlPicBulletId w:val="0"/>
      <w:lvlJc w:val="left"/>
      <w:pPr>
        <w:ind w:left="284" w:hanging="284"/>
      </w:pPr>
      <w:rPr>
        <w:rFonts w:ascii="Symbol" w:hAnsi="Symbol"/>
        <w:color w:val="auto"/>
        <w:position w:val="0"/>
      </w:rPr>
    </w:lvl>
    <w:lvl w:ilvl="1">
      <w:start w:val="1"/>
      <w:numFmt w:val="bullet"/>
      <w:pStyle w:val="Opsommingteken2eniveauSURF"/>
      <w:lvlText w:val=""/>
      <w:lvlPicBulletId w:val="1"/>
      <w:lvlJc w:val="left"/>
      <w:pPr>
        <w:ind w:left="568" w:hanging="284"/>
      </w:pPr>
      <w:rPr>
        <w:rFonts w:ascii="Symbol" w:hAnsi="Symbol"/>
        <w:color w:val="auto"/>
        <w:position w:val="0"/>
      </w:rPr>
    </w:lvl>
    <w:lvl w:ilvl="2">
      <w:start w:val="1"/>
      <w:numFmt w:val="bullet"/>
      <w:pStyle w:val="Opsommingteken3eniveauSURF"/>
      <w:lvlText w:val=""/>
      <w:lvlPicBulletId w:val="2"/>
      <w:lvlJc w:val="left"/>
      <w:pPr>
        <w:ind w:left="852" w:hanging="284"/>
      </w:pPr>
      <w:rPr>
        <w:rFonts w:ascii="Symbol" w:hAnsi="Symbol"/>
        <w:color w:val="auto"/>
        <w:position w:val="0"/>
      </w:rPr>
    </w:lvl>
    <w:lvl w:ilvl="3">
      <w:start w:val="1"/>
      <w:numFmt w:val="bullet"/>
      <w:lvlText w:val=""/>
      <w:lvlPicBulletId w:val="2"/>
      <w:lvlJc w:val="left"/>
      <w:pPr>
        <w:ind w:left="1136" w:hanging="284"/>
      </w:pPr>
      <w:rPr>
        <w:rFonts w:ascii="Symbol" w:hAnsi="Symbol"/>
        <w:color w:val="auto"/>
        <w:position w:val="0"/>
      </w:rPr>
    </w:lvl>
    <w:lvl w:ilvl="4">
      <w:start w:val="1"/>
      <w:numFmt w:val="bullet"/>
      <w:lvlText w:val=""/>
      <w:lvlPicBulletId w:val="2"/>
      <w:lvlJc w:val="left"/>
      <w:pPr>
        <w:ind w:left="1420" w:hanging="284"/>
      </w:pPr>
      <w:rPr>
        <w:rFonts w:ascii="Symbol" w:hAnsi="Symbol"/>
        <w:color w:val="auto"/>
        <w:position w:val="0"/>
      </w:rPr>
    </w:lvl>
    <w:lvl w:ilvl="5">
      <w:start w:val="1"/>
      <w:numFmt w:val="bullet"/>
      <w:lvlText w:val=""/>
      <w:lvlPicBulletId w:val="2"/>
      <w:lvlJc w:val="left"/>
      <w:pPr>
        <w:ind w:left="1704" w:hanging="284"/>
      </w:pPr>
      <w:rPr>
        <w:rFonts w:ascii="Symbol" w:hAnsi="Symbol"/>
        <w:color w:val="auto"/>
        <w:position w:val="0"/>
      </w:rPr>
    </w:lvl>
    <w:lvl w:ilvl="6">
      <w:start w:val="1"/>
      <w:numFmt w:val="bullet"/>
      <w:lvlText w:val=""/>
      <w:lvlPicBulletId w:val="2"/>
      <w:lvlJc w:val="left"/>
      <w:pPr>
        <w:ind w:left="1988" w:hanging="284"/>
      </w:pPr>
      <w:rPr>
        <w:rFonts w:ascii="Symbol" w:hAnsi="Symbol"/>
        <w:color w:val="auto"/>
        <w:position w:val="0"/>
      </w:rPr>
    </w:lvl>
    <w:lvl w:ilvl="7">
      <w:start w:val="1"/>
      <w:numFmt w:val="bullet"/>
      <w:lvlText w:val=""/>
      <w:lvlPicBulletId w:val="2"/>
      <w:lvlJc w:val="left"/>
      <w:pPr>
        <w:ind w:left="2272" w:hanging="284"/>
      </w:pPr>
      <w:rPr>
        <w:rFonts w:ascii="Symbol" w:hAnsi="Symbol"/>
        <w:color w:val="auto"/>
        <w:position w:val="0"/>
      </w:rPr>
    </w:lvl>
    <w:lvl w:ilvl="8">
      <w:start w:val="1"/>
      <w:numFmt w:val="bullet"/>
      <w:lvlText w:val=""/>
      <w:lvlPicBulletId w:val="2"/>
      <w:lvlJc w:val="left"/>
      <w:pPr>
        <w:ind w:left="2556" w:hanging="284"/>
      </w:pPr>
      <w:rPr>
        <w:rFonts w:ascii="Symbol" w:hAnsi="Symbol"/>
        <w:color w:val="auto"/>
        <w:position w:val="0"/>
      </w:rPr>
    </w:lvl>
  </w:abstractNum>
  <w:abstractNum w:abstractNumId="21" w15:restartNumberingAfterBreak="0">
    <w:nsid w:val="6CAB1E63"/>
    <w:multiLevelType w:val="multilevel"/>
    <w:tmpl w:val="7FB6E594"/>
    <w:numStyleLink w:val="AgendapuntlijstSURF"/>
  </w:abstractNum>
  <w:abstractNum w:abstractNumId="22" w15:restartNumberingAfterBreak="0">
    <w:nsid w:val="6E7370EC"/>
    <w:multiLevelType w:val="multilevel"/>
    <w:tmpl w:val="9200769E"/>
    <w:numStyleLink w:val="OpsommingkleineletterSURF"/>
  </w:abstractNum>
  <w:abstractNum w:abstractNumId="23" w15:restartNumberingAfterBreak="0">
    <w:nsid w:val="71F4733E"/>
    <w:multiLevelType w:val="hybridMultilevel"/>
    <w:tmpl w:val="0CBCE41E"/>
    <w:lvl w:ilvl="0" w:tplc="BEC8A4C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8E75A4"/>
    <w:multiLevelType w:val="multilevel"/>
    <w:tmpl w:val="AC084EA8"/>
    <w:numStyleLink w:val="OpsommingtekenSURF"/>
  </w:abstractNum>
  <w:abstractNum w:abstractNumId="25" w15:restartNumberingAfterBreak="0">
    <w:nsid w:val="7E4326A9"/>
    <w:multiLevelType w:val="multilevel"/>
    <w:tmpl w:val="22E2AACA"/>
    <w:numStyleLink w:val="KopnummeringSURF"/>
  </w:abstractNum>
  <w:num w:numId="1" w16cid:durableId="312950385">
    <w:abstractNumId w:val="16"/>
  </w:num>
  <w:num w:numId="2" w16cid:durableId="1960337863">
    <w:abstractNumId w:val="19"/>
  </w:num>
  <w:num w:numId="3" w16cid:durableId="337970921">
    <w:abstractNumId w:val="12"/>
  </w:num>
  <w:num w:numId="4" w16cid:durableId="667053630">
    <w:abstractNumId w:val="11"/>
  </w:num>
  <w:num w:numId="5" w16cid:durableId="1760984385">
    <w:abstractNumId w:val="15"/>
  </w:num>
  <w:num w:numId="6" w16cid:durableId="1346059961">
    <w:abstractNumId w:val="17"/>
  </w:num>
  <w:num w:numId="7" w16cid:durableId="158812327">
    <w:abstractNumId w:val="20"/>
  </w:num>
  <w:num w:numId="8" w16cid:durableId="10648630">
    <w:abstractNumId w:val="14"/>
  </w:num>
  <w:num w:numId="9" w16cid:durableId="1907763281">
    <w:abstractNumId w:val="9"/>
  </w:num>
  <w:num w:numId="10" w16cid:durableId="662200655">
    <w:abstractNumId w:val="7"/>
  </w:num>
  <w:num w:numId="11" w16cid:durableId="852305745">
    <w:abstractNumId w:val="6"/>
  </w:num>
  <w:num w:numId="12" w16cid:durableId="1869097857">
    <w:abstractNumId w:val="5"/>
  </w:num>
  <w:num w:numId="13" w16cid:durableId="1579175348">
    <w:abstractNumId w:val="4"/>
  </w:num>
  <w:num w:numId="14" w16cid:durableId="1420054658">
    <w:abstractNumId w:val="8"/>
  </w:num>
  <w:num w:numId="15" w16cid:durableId="1928691690">
    <w:abstractNumId w:val="3"/>
  </w:num>
  <w:num w:numId="16" w16cid:durableId="453139789">
    <w:abstractNumId w:val="2"/>
  </w:num>
  <w:num w:numId="17" w16cid:durableId="218631495">
    <w:abstractNumId w:val="1"/>
  </w:num>
  <w:num w:numId="18" w16cid:durableId="550962878">
    <w:abstractNumId w:val="0"/>
  </w:num>
  <w:num w:numId="19" w16cid:durableId="1928079762">
    <w:abstractNumId w:val="22"/>
  </w:num>
  <w:num w:numId="20" w16cid:durableId="974530777">
    <w:abstractNumId w:val="13"/>
  </w:num>
  <w:num w:numId="21" w16cid:durableId="1958100319">
    <w:abstractNumId w:val="18"/>
  </w:num>
  <w:num w:numId="22" w16cid:durableId="726536049">
    <w:abstractNumId w:val="21"/>
  </w:num>
  <w:num w:numId="23" w16cid:durableId="1923486711">
    <w:abstractNumId w:val="25"/>
  </w:num>
  <w:num w:numId="24" w16cid:durableId="1142695266">
    <w:abstractNumId w:val="10"/>
  </w:num>
  <w:num w:numId="25" w16cid:durableId="2038508542">
    <w:abstractNumId w:val="24"/>
  </w:num>
  <w:num w:numId="26" w16cid:durableId="264962880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nl-NL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9"/>
  <w:hyphenationZone w:val="425"/>
  <w:doNotHyphenateCaps/>
  <w:characterSpacingControl w:val="doNotCompress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64"/>
    <w:rsid w:val="00000E2F"/>
    <w:rsid w:val="00004562"/>
    <w:rsid w:val="00006237"/>
    <w:rsid w:val="0000663D"/>
    <w:rsid w:val="00010D95"/>
    <w:rsid w:val="00011BFA"/>
    <w:rsid w:val="00012581"/>
    <w:rsid w:val="000231E3"/>
    <w:rsid w:val="0002562D"/>
    <w:rsid w:val="00031B2D"/>
    <w:rsid w:val="0003377A"/>
    <w:rsid w:val="0003491D"/>
    <w:rsid w:val="00035232"/>
    <w:rsid w:val="000418EF"/>
    <w:rsid w:val="00042205"/>
    <w:rsid w:val="0004513F"/>
    <w:rsid w:val="00050D4B"/>
    <w:rsid w:val="0005205D"/>
    <w:rsid w:val="00052426"/>
    <w:rsid w:val="00052FF4"/>
    <w:rsid w:val="00053E43"/>
    <w:rsid w:val="0005430B"/>
    <w:rsid w:val="0005732F"/>
    <w:rsid w:val="00066DF0"/>
    <w:rsid w:val="00074DAC"/>
    <w:rsid w:val="0007714E"/>
    <w:rsid w:val="0008371A"/>
    <w:rsid w:val="00091527"/>
    <w:rsid w:val="0009698A"/>
    <w:rsid w:val="000A1B78"/>
    <w:rsid w:val="000A31CD"/>
    <w:rsid w:val="000A6DE6"/>
    <w:rsid w:val="000C0969"/>
    <w:rsid w:val="000C1A1A"/>
    <w:rsid w:val="000C524D"/>
    <w:rsid w:val="000C7889"/>
    <w:rsid w:val="000D6AB7"/>
    <w:rsid w:val="000D6B9B"/>
    <w:rsid w:val="000E1539"/>
    <w:rsid w:val="000E39DB"/>
    <w:rsid w:val="000E55A1"/>
    <w:rsid w:val="000E6CD1"/>
    <w:rsid w:val="000E6E43"/>
    <w:rsid w:val="000F213A"/>
    <w:rsid w:val="000F2D93"/>
    <w:rsid w:val="000F2E0E"/>
    <w:rsid w:val="000F650E"/>
    <w:rsid w:val="00100B98"/>
    <w:rsid w:val="00104B38"/>
    <w:rsid w:val="00106601"/>
    <w:rsid w:val="00110A9F"/>
    <w:rsid w:val="001170AE"/>
    <w:rsid w:val="00117634"/>
    <w:rsid w:val="00122DED"/>
    <w:rsid w:val="00132265"/>
    <w:rsid w:val="00134462"/>
    <w:rsid w:val="00134E43"/>
    <w:rsid w:val="00135816"/>
    <w:rsid w:val="00135A2A"/>
    <w:rsid w:val="00135E7B"/>
    <w:rsid w:val="00137CBB"/>
    <w:rsid w:val="00145B8E"/>
    <w:rsid w:val="0014640F"/>
    <w:rsid w:val="001509C8"/>
    <w:rsid w:val="00152E4D"/>
    <w:rsid w:val="001579D8"/>
    <w:rsid w:val="001639F5"/>
    <w:rsid w:val="001701AB"/>
    <w:rsid w:val="001716E9"/>
    <w:rsid w:val="001723BA"/>
    <w:rsid w:val="001773DF"/>
    <w:rsid w:val="0018093D"/>
    <w:rsid w:val="00187A59"/>
    <w:rsid w:val="001B1B37"/>
    <w:rsid w:val="001B253D"/>
    <w:rsid w:val="001B4C7E"/>
    <w:rsid w:val="001B6792"/>
    <w:rsid w:val="001C11BE"/>
    <w:rsid w:val="001C206E"/>
    <w:rsid w:val="001C6232"/>
    <w:rsid w:val="001C63E7"/>
    <w:rsid w:val="001D0C66"/>
    <w:rsid w:val="001D2384"/>
    <w:rsid w:val="001D2A06"/>
    <w:rsid w:val="001E2293"/>
    <w:rsid w:val="001E34AC"/>
    <w:rsid w:val="001E5F7F"/>
    <w:rsid w:val="001F3116"/>
    <w:rsid w:val="001F5B4F"/>
    <w:rsid w:val="001F5C28"/>
    <w:rsid w:val="001F6547"/>
    <w:rsid w:val="002030D7"/>
    <w:rsid w:val="0020548B"/>
    <w:rsid w:val="0020607F"/>
    <w:rsid w:val="00206E2A"/>
    <w:rsid w:val="00206FF8"/>
    <w:rsid w:val="002074B2"/>
    <w:rsid w:val="00211603"/>
    <w:rsid w:val="002116AB"/>
    <w:rsid w:val="00216489"/>
    <w:rsid w:val="00220254"/>
    <w:rsid w:val="00220A9C"/>
    <w:rsid w:val="00225889"/>
    <w:rsid w:val="00227A70"/>
    <w:rsid w:val="00230B64"/>
    <w:rsid w:val="00236DE9"/>
    <w:rsid w:val="00242226"/>
    <w:rsid w:val="002518D2"/>
    <w:rsid w:val="00252475"/>
    <w:rsid w:val="00252B9A"/>
    <w:rsid w:val="002539B0"/>
    <w:rsid w:val="00254088"/>
    <w:rsid w:val="00256039"/>
    <w:rsid w:val="00257AA9"/>
    <w:rsid w:val="00262D4E"/>
    <w:rsid w:val="002646C8"/>
    <w:rsid w:val="002661DB"/>
    <w:rsid w:val="00280D1D"/>
    <w:rsid w:val="00282B5D"/>
    <w:rsid w:val="00283592"/>
    <w:rsid w:val="00284E64"/>
    <w:rsid w:val="00286914"/>
    <w:rsid w:val="00294CD2"/>
    <w:rsid w:val="00295A7A"/>
    <w:rsid w:val="002A2E44"/>
    <w:rsid w:val="002A4754"/>
    <w:rsid w:val="002B08A4"/>
    <w:rsid w:val="002B0F6F"/>
    <w:rsid w:val="002B1908"/>
    <w:rsid w:val="002B2998"/>
    <w:rsid w:val="002B64EE"/>
    <w:rsid w:val="002B6F84"/>
    <w:rsid w:val="002C46FB"/>
    <w:rsid w:val="002D0E88"/>
    <w:rsid w:val="002D12C0"/>
    <w:rsid w:val="002D2068"/>
    <w:rsid w:val="002D52B2"/>
    <w:rsid w:val="002E2611"/>
    <w:rsid w:val="002E274E"/>
    <w:rsid w:val="002E62E9"/>
    <w:rsid w:val="002E68CD"/>
    <w:rsid w:val="002F0AC4"/>
    <w:rsid w:val="002F678C"/>
    <w:rsid w:val="002F7B77"/>
    <w:rsid w:val="003063C0"/>
    <w:rsid w:val="00312D26"/>
    <w:rsid w:val="00317DEA"/>
    <w:rsid w:val="00322A9F"/>
    <w:rsid w:val="00323121"/>
    <w:rsid w:val="003320FE"/>
    <w:rsid w:val="00333867"/>
    <w:rsid w:val="00334D4B"/>
    <w:rsid w:val="00335B5E"/>
    <w:rsid w:val="00337DDE"/>
    <w:rsid w:val="0034484B"/>
    <w:rsid w:val="00345315"/>
    <w:rsid w:val="00346631"/>
    <w:rsid w:val="00347094"/>
    <w:rsid w:val="00353A77"/>
    <w:rsid w:val="0036336D"/>
    <w:rsid w:val="00364B2C"/>
    <w:rsid w:val="00364E1D"/>
    <w:rsid w:val="00365254"/>
    <w:rsid w:val="00365327"/>
    <w:rsid w:val="00365AD9"/>
    <w:rsid w:val="00373E05"/>
    <w:rsid w:val="00374C23"/>
    <w:rsid w:val="00374D9A"/>
    <w:rsid w:val="00377612"/>
    <w:rsid w:val="00382603"/>
    <w:rsid w:val="00383954"/>
    <w:rsid w:val="0039126D"/>
    <w:rsid w:val="00391F4A"/>
    <w:rsid w:val="003964D4"/>
    <w:rsid w:val="0039656A"/>
    <w:rsid w:val="003A18A2"/>
    <w:rsid w:val="003A5ED3"/>
    <w:rsid w:val="003A6677"/>
    <w:rsid w:val="003B14A0"/>
    <w:rsid w:val="003B595E"/>
    <w:rsid w:val="003C0839"/>
    <w:rsid w:val="003D04B7"/>
    <w:rsid w:val="003D09E4"/>
    <w:rsid w:val="003D414A"/>
    <w:rsid w:val="003D49E5"/>
    <w:rsid w:val="003E2049"/>
    <w:rsid w:val="003E30F2"/>
    <w:rsid w:val="003E3B7D"/>
    <w:rsid w:val="003E766F"/>
    <w:rsid w:val="003F0A35"/>
    <w:rsid w:val="003F23D4"/>
    <w:rsid w:val="003F2747"/>
    <w:rsid w:val="003F768C"/>
    <w:rsid w:val="004001AF"/>
    <w:rsid w:val="00402254"/>
    <w:rsid w:val="00406BFF"/>
    <w:rsid w:val="00407924"/>
    <w:rsid w:val="00410612"/>
    <w:rsid w:val="00410F28"/>
    <w:rsid w:val="0041674F"/>
    <w:rsid w:val="004232CE"/>
    <w:rsid w:val="0042594D"/>
    <w:rsid w:val="00434823"/>
    <w:rsid w:val="00441382"/>
    <w:rsid w:val="00445ED9"/>
    <w:rsid w:val="00451FDB"/>
    <w:rsid w:val="0045350E"/>
    <w:rsid w:val="004564A6"/>
    <w:rsid w:val="00460433"/>
    <w:rsid w:val="004656F6"/>
    <w:rsid w:val="004659D3"/>
    <w:rsid w:val="00466D71"/>
    <w:rsid w:val="00467DC0"/>
    <w:rsid w:val="00471C0F"/>
    <w:rsid w:val="00472E5E"/>
    <w:rsid w:val="004733C3"/>
    <w:rsid w:val="0047392D"/>
    <w:rsid w:val="0047518D"/>
    <w:rsid w:val="004804E1"/>
    <w:rsid w:val="00484C8E"/>
    <w:rsid w:val="00486319"/>
    <w:rsid w:val="00487543"/>
    <w:rsid w:val="004875E2"/>
    <w:rsid w:val="00487C7F"/>
    <w:rsid w:val="00490BBD"/>
    <w:rsid w:val="00495327"/>
    <w:rsid w:val="004A0E06"/>
    <w:rsid w:val="004B2C90"/>
    <w:rsid w:val="004B3E5B"/>
    <w:rsid w:val="004B4BE9"/>
    <w:rsid w:val="004B65CF"/>
    <w:rsid w:val="004C3775"/>
    <w:rsid w:val="004C51F8"/>
    <w:rsid w:val="004D2412"/>
    <w:rsid w:val="004D7887"/>
    <w:rsid w:val="004E03FE"/>
    <w:rsid w:val="004F4A4D"/>
    <w:rsid w:val="004F6A99"/>
    <w:rsid w:val="005017F3"/>
    <w:rsid w:val="00501A64"/>
    <w:rsid w:val="00501FDF"/>
    <w:rsid w:val="00503BFD"/>
    <w:rsid w:val="005043E5"/>
    <w:rsid w:val="005074BF"/>
    <w:rsid w:val="00513D36"/>
    <w:rsid w:val="0051518F"/>
    <w:rsid w:val="005153F8"/>
    <w:rsid w:val="00515A3F"/>
    <w:rsid w:val="00515E2F"/>
    <w:rsid w:val="00521726"/>
    <w:rsid w:val="00526530"/>
    <w:rsid w:val="00530975"/>
    <w:rsid w:val="005327FA"/>
    <w:rsid w:val="0053645C"/>
    <w:rsid w:val="00544572"/>
    <w:rsid w:val="00544C94"/>
    <w:rsid w:val="00545244"/>
    <w:rsid w:val="00553801"/>
    <w:rsid w:val="00554488"/>
    <w:rsid w:val="005615BE"/>
    <w:rsid w:val="00562E3D"/>
    <w:rsid w:val="00575FFC"/>
    <w:rsid w:val="00580DE6"/>
    <w:rsid w:val="005818B8"/>
    <w:rsid w:val="00587307"/>
    <w:rsid w:val="0059027A"/>
    <w:rsid w:val="005A1BD7"/>
    <w:rsid w:val="005A2BEC"/>
    <w:rsid w:val="005B0366"/>
    <w:rsid w:val="005B4FAF"/>
    <w:rsid w:val="005C5603"/>
    <w:rsid w:val="005C6668"/>
    <w:rsid w:val="005D2FBC"/>
    <w:rsid w:val="005D4151"/>
    <w:rsid w:val="005D5E21"/>
    <w:rsid w:val="005D5FAC"/>
    <w:rsid w:val="005E3E58"/>
    <w:rsid w:val="005E792A"/>
    <w:rsid w:val="005F1AE8"/>
    <w:rsid w:val="005F1E97"/>
    <w:rsid w:val="005F7B8C"/>
    <w:rsid w:val="00603338"/>
    <w:rsid w:val="006040DB"/>
    <w:rsid w:val="00606D41"/>
    <w:rsid w:val="00610FF8"/>
    <w:rsid w:val="00612C22"/>
    <w:rsid w:val="00624485"/>
    <w:rsid w:val="0063166B"/>
    <w:rsid w:val="00640551"/>
    <w:rsid w:val="00641E45"/>
    <w:rsid w:val="00647A67"/>
    <w:rsid w:val="00653D01"/>
    <w:rsid w:val="00664EE1"/>
    <w:rsid w:val="006662ED"/>
    <w:rsid w:val="00673F07"/>
    <w:rsid w:val="006756D9"/>
    <w:rsid w:val="006767B2"/>
    <w:rsid w:val="00685EED"/>
    <w:rsid w:val="00686092"/>
    <w:rsid w:val="0068750D"/>
    <w:rsid w:val="00687B9A"/>
    <w:rsid w:val="00692FC3"/>
    <w:rsid w:val="006953A2"/>
    <w:rsid w:val="006B6044"/>
    <w:rsid w:val="006C6A9D"/>
    <w:rsid w:val="006D1154"/>
    <w:rsid w:val="006D2ECD"/>
    <w:rsid w:val="006D4CA7"/>
    <w:rsid w:val="006E28DE"/>
    <w:rsid w:val="006F131C"/>
    <w:rsid w:val="006F3236"/>
    <w:rsid w:val="00703BD3"/>
    <w:rsid w:val="00704858"/>
    <w:rsid w:val="00705849"/>
    <w:rsid w:val="00706308"/>
    <w:rsid w:val="00712665"/>
    <w:rsid w:val="0071359B"/>
    <w:rsid w:val="0071386B"/>
    <w:rsid w:val="0072479C"/>
    <w:rsid w:val="00731A90"/>
    <w:rsid w:val="0073233B"/>
    <w:rsid w:val="007358BA"/>
    <w:rsid w:val="007361EE"/>
    <w:rsid w:val="00743326"/>
    <w:rsid w:val="00750733"/>
    <w:rsid w:val="00750780"/>
    <w:rsid w:val="007525D1"/>
    <w:rsid w:val="00752725"/>
    <w:rsid w:val="00756C31"/>
    <w:rsid w:val="00756CF4"/>
    <w:rsid w:val="0075717F"/>
    <w:rsid w:val="00760A65"/>
    <w:rsid w:val="00763B35"/>
    <w:rsid w:val="00764AF2"/>
    <w:rsid w:val="00766E99"/>
    <w:rsid w:val="00770652"/>
    <w:rsid w:val="00775717"/>
    <w:rsid w:val="00776618"/>
    <w:rsid w:val="007865DD"/>
    <w:rsid w:val="00787B55"/>
    <w:rsid w:val="0079179F"/>
    <w:rsid w:val="00793E98"/>
    <w:rsid w:val="00796A8D"/>
    <w:rsid w:val="007A6DC7"/>
    <w:rsid w:val="007B0C68"/>
    <w:rsid w:val="007B3114"/>
    <w:rsid w:val="007B5373"/>
    <w:rsid w:val="007C0010"/>
    <w:rsid w:val="007C037C"/>
    <w:rsid w:val="007C51EB"/>
    <w:rsid w:val="007D0008"/>
    <w:rsid w:val="007D4A7D"/>
    <w:rsid w:val="007D4DCE"/>
    <w:rsid w:val="007D5448"/>
    <w:rsid w:val="007D7562"/>
    <w:rsid w:val="007E22EC"/>
    <w:rsid w:val="007E7724"/>
    <w:rsid w:val="007F0A2A"/>
    <w:rsid w:val="007F1417"/>
    <w:rsid w:val="007F48F0"/>
    <w:rsid w:val="007F653F"/>
    <w:rsid w:val="00801A17"/>
    <w:rsid w:val="008064EE"/>
    <w:rsid w:val="00806FBA"/>
    <w:rsid w:val="00807EDB"/>
    <w:rsid w:val="00810585"/>
    <w:rsid w:val="00822167"/>
    <w:rsid w:val="008222EE"/>
    <w:rsid w:val="00823AC1"/>
    <w:rsid w:val="00826EA4"/>
    <w:rsid w:val="00830D4B"/>
    <w:rsid w:val="00832239"/>
    <w:rsid w:val="008372D1"/>
    <w:rsid w:val="00843B35"/>
    <w:rsid w:val="00845D35"/>
    <w:rsid w:val="00854B34"/>
    <w:rsid w:val="0086137E"/>
    <w:rsid w:val="0086291D"/>
    <w:rsid w:val="008664DD"/>
    <w:rsid w:val="008736AE"/>
    <w:rsid w:val="00873790"/>
    <w:rsid w:val="008775D3"/>
    <w:rsid w:val="00877BD5"/>
    <w:rsid w:val="008802D3"/>
    <w:rsid w:val="00886BB9"/>
    <w:rsid w:val="008870F0"/>
    <w:rsid w:val="008931CF"/>
    <w:rsid w:val="00893934"/>
    <w:rsid w:val="008A2A1D"/>
    <w:rsid w:val="008A5E5E"/>
    <w:rsid w:val="008B5CD1"/>
    <w:rsid w:val="008C2EE1"/>
    <w:rsid w:val="008C2F90"/>
    <w:rsid w:val="008C5834"/>
    <w:rsid w:val="008C6251"/>
    <w:rsid w:val="008D7BDD"/>
    <w:rsid w:val="008E335E"/>
    <w:rsid w:val="008E6616"/>
    <w:rsid w:val="00901D32"/>
    <w:rsid w:val="0090254C"/>
    <w:rsid w:val="0090724E"/>
    <w:rsid w:val="00907888"/>
    <w:rsid w:val="00910D57"/>
    <w:rsid w:val="009221AC"/>
    <w:rsid w:val="009225D7"/>
    <w:rsid w:val="009261FD"/>
    <w:rsid w:val="009277DA"/>
    <w:rsid w:val="00934750"/>
    <w:rsid w:val="00934E30"/>
    <w:rsid w:val="00935271"/>
    <w:rsid w:val="00937FB7"/>
    <w:rsid w:val="00943209"/>
    <w:rsid w:val="0094509D"/>
    <w:rsid w:val="00945318"/>
    <w:rsid w:val="00950DB4"/>
    <w:rsid w:val="00952A7F"/>
    <w:rsid w:val="009534C6"/>
    <w:rsid w:val="00955BF7"/>
    <w:rsid w:val="00957CCB"/>
    <w:rsid w:val="009606EB"/>
    <w:rsid w:val="00963973"/>
    <w:rsid w:val="00971786"/>
    <w:rsid w:val="00971B3B"/>
    <w:rsid w:val="00991EC3"/>
    <w:rsid w:val="00994BDE"/>
    <w:rsid w:val="009A6646"/>
    <w:rsid w:val="009B386D"/>
    <w:rsid w:val="009C1976"/>
    <w:rsid w:val="009C2F9E"/>
    <w:rsid w:val="009D5AE2"/>
    <w:rsid w:val="00A046F7"/>
    <w:rsid w:val="00A07FEF"/>
    <w:rsid w:val="00A1497C"/>
    <w:rsid w:val="00A21956"/>
    <w:rsid w:val="00A41876"/>
    <w:rsid w:val="00A42EEC"/>
    <w:rsid w:val="00A46F91"/>
    <w:rsid w:val="00A50406"/>
    <w:rsid w:val="00A50767"/>
    <w:rsid w:val="00A50801"/>
    <w:rsid w:val="00A57593"/>
    <w:rsid w:val="00A60A58"/>
    <w:rsid w:val="00A615AB"/>
    <w:rsid w:val="00A61B21"/>
    <w:rsid w:val="00A65B09"/>
    <w:rsid w:val="00A670BB"/>
    <w:rsid w:val="00A71291"/>
    <w:rsid w:val="00A76E7C"/>
    <w:rsid w:val="00A812FB"/>
    <w:rsid w:val="00A861D4"/>
    <w:rsid w:val="00A871D6"/>
    <w:rsid w:val="00AA1A5C"/>
    <w:rsid w:val="00AA2F6F"/>
    <w:rsid w:val="00AA4136"/>
    <w:rsid w:val="00AB0414"/>
    <w:rsid w:val="00AB0D90"/>
    <w:rsid w:val="00AB1E21"/>
    <w:rsid w:val="00AB1E30"/>
    <w:rsid w:val="00AB2477"/>
    <w:rsid w:val="00AB56F0"/>
    <w:rsid w:val="00AB5DBD"/>
    <w:rsid w:val="00AB5F0C"/>
    <w:rsid w:val="00AB77BB"/>
    <w:rsid w:val="00AC273E"/>
    <w:rsid w:val="00AD24E6"/>
    <w:rsid w:val="00AD31A0"/>
    <w:rsid w:val="00AD44F1"/>
    <w:rsid w:val="00AD4DF7"/>
    <w:rsid w:val="00AE0183"/>
    <w:rsid w:val="00AE1307"/>
    <w:rsid w:val="00AE17E9"/>
    <w:rsid w:val="00AE2110"/>
    <w:rsid w:val="00AE2EB1"/>
    <w:rsid w:val="00AF6ED8"/>
    <w:rsid w:val="00B01892"/>
    <w:rsid w:val="00B01DA1"/>
    <w:rsid w:val="00B11A76"/>
    <w:rsid w:val="00B13148"/>
    <w:rsid w:val="00B22610"/>
    <w:rsid w:val="00B233E3"/>
    <w:rsid w:val="00B30352"/>
    <w:rsid w:val="00B30C6C"/>
    <w:rsid w:val="00B346DF"/>
    <w:rsid w:val="00B460C2"/>
    <w:rsid w:val="00B47460"/>
    <w:rsid w:val="00B56124"/>
    <w:rsid w:val="00B63EB9"/>
    <w:rsid w:val="00B743F3"/>
    <w:rsid w:val="00B75ED8"/>
    <w:rsid w:val="00B77809"/>
    <w:rsid w:val="00B800E9"/>
    <w:rsid w:val="00B83B98"/>
    <w:rsid w:val="00B860DC"/>
    <w:rsid w:val="00B949B9"/>
    <w:rsid w:val="00B9540B"/>
    <w:rsid w:val="00BA22CA"/>
    <w:rsid w:val="00BA3794"/>
    <w:rsid w:val="00BA3F4D"/>
    <w:rsid w:val="00BA797E"/>
    <w:rsid w:val="00BA79E3"/>
    <w:rsid w:val="00BB1FC1"/>
    <w:rsid w:val="00BB239A"/>
    <w:rsid w:val="00BB31CE"/>
    <w:rsid w:val="00BB69BF"/>
    <w:rsid w:val="00BC0188"/>
    <w:rsid w:val="00BC6FB7"/>
    <w:rsid w:val="00BE55A7"/>
    <w:rsid w:val="00BE64B3"/>
    <w:rsid w:val="00BF6A7B"/>
    <w:rsid w:val="00BF6B3C"/>
    <w:rsid w:val="00BF7839"/>
    <w:rsid w:val="00C06D9A"/>
    <w:rsid w:val="00C0702B"/>
    <w:rsid w:val="00C11B08"/>
    <w:rsid w:val="00C12133"/>
    <w:rsid w:val="00C12A81"/>
    <w:rsid w:val="00C17A25"/>
    <w:rsid w:val="00C201EB"/>
    <w:rsid w:val="00C23344"/>
    <w:rsid w:val="00C33308"/>
    <w:rsid w:val="00C346C9"/>
    <w:rsid w:val="00C4003A"/>
    <w:rsid w:val="00C41422"/>
    <w:rsid w:val="00C421DA"/>
    <w:rsid w:val="00C50828"/>
    <w:rsid w:val="00C51137"/>
    <w:rsid w:val="00C6206C"/>
    <w:rsid w:val="00C70827"/>
    <w:rsid w:val="00C72D11"/>
    <w:rsid w:val="00C76B17"/>
    <w:rsid w:val="00C7771B"/>
    <w:rsid w:val="00C81733"/>
    <w:rsid w:val="00C85508"/>
    <w:rsid w:val="00C85FA2"/>
    <w:rsid w:val="00C863AE"/>
    <w:rsid w:val="00C87372"/>
    <w:rsid w:val="00C92E08"/>
    <w:rsid w:val="00C93473"/>
    <w:rsid w:val="00C93C95"/>
    <w:rsid w:val="00C971C1"/>
    <w:rsid w:val="00CA1FE3"/>
    <w:rsid w:val="00CA332D"/>
    <w:rsid w:val="00CB254D"/>
    <w:rsid w:val="00CB3533"/>
    <w:rsid w:val="00CB7600"/>
    <w:rsid w:val="00CB7D61"/>
    <w:rsid w:val="00CC6A4B"/>
    <w:rsid w:val="00CD4C52"/>
    <w:rsid w:val="00CD7A5A"/>
    <w:rsid w:val="00CD7AAF"/>
    <w:rsid w:val="00CE1C77"/>
    <w:rsid w:val="00CE2BA6"/>
    <w:rsid w:val="00CE564D"/>
    <w:rsid w:val="00CF276E"/>
    <w:rsid w:val="00CF2B0C"/>
    <w:rsid w:val="00CF529F"/>
    <w:rsid w:val="00D01271"/>
    <w:rsid w:val="00D016A6"/>
    <w:rsid w:val="00D023A0"/>
    <w:rsid w:val="00D16E87"/>
    <w:rsid w:val="00D25AA0"/>
    <w:rsid w:val="00D27D0E"/>
    <w:rsid w:val="00D35DA7"/>
    <w:rsid w:val="00D47AD0"/>
    <w:rsid w:val="00D517F6"/>
    <w:rsid w:val="00D57A57"/>
    <w:rsid w:val="00D613A9"/>
    <w:rsid w:val="00D658D3"/>
    <w:rsid w:val="00D6679B"/>
    <w:rsid w:val="00D66D93"/>
    <w:rsid w:val="00D70DA1"/>
    <w:rsid w:val="00D7238E"/>
    <w:rsid w:val="00D73003"/>
    <w:rsid w:val="00D73C03"/>
    <w:rsid w:val="00D81A72"/>
    <w:rsid w:val="00D92EDA"/>
    <w:rsid w:val="00D9359B"/>
    <w:rsid w:val="00D94B0E"/>
    <w:rsid w:val="00DA0751"/>
    <w:rsid w:val="00DA2953"/>
    <w:rsid w:val="00DA5661"/>
    <w:rsid w:val="00DA6E07"/>
    <w:rsid w:val="00DA7584"/>
    <w:rsid w:val="00DA7A62"/>
    <w:rsid w:val="00DB0413"/>
    <w:rsid w:val="00DB0F15"/>
    <w:rsid w:val="00DB3292"/>
    <w:rsid w:val="00DC2F99"/>
    <w:rsid w:val="00DC3B21"/>
    <w:rsid w:val="00DC489D"/>
    <w:rsid w:val="00DC6A0D"/>
    <w:rsid w:val="00DD140B"/>
    <w:rsid w:val="00DD2123"/>
    <w:rsid w:val="00DD2A9E"/>
    <w:rsid w:val="00DD509E"/>
    <w:rsid w:val="00DE14C5"/>
    <w:rsid w:val="00DE2331"/>
    <w:rsid w:val="00DE293A"/>
    <w:rsid w:val="00DE2FD1"/>
    <w:rsid w:val="00DE3066"/>
    <w:rsid w:val="00DE5157"/>
    <w:rsid w:val="00DF1BBC"/>
    <w:rsid w:val="00DF2690"/>
    <w:rsid w:val="00E04FA6"/>
    <w:rsid w:val="00E05BA5"/>
    <w:rsid w:val="00E07762"/>
    <w:rsid w:val="00E101E7"/>
    <w:rsid w:val="00E11DF6"/>
    <w:rsid w:val="00E1215F"/>
    <w:rsid w:val="00E12CAA"/>
    <w:rsid w:val="00E239D8"/>
    <w:rsid w:val="00E25D04"/>
    <w:rsid w:val="00E318F2"/>
    <w:rsid w:val="00E334BB"/>
    <w:rsid w:val="00E4520C"/>
    <w:rsid w:val="00E45F90"/>
    <w:rsid w:val="00E47E3C"/>
    <w:rsid w:val="00E510E4"/>
    <w:rsid w:val="00E51632"/>
    <w:rsid w:val="00E52291"/>
    <w:rsid w:val="00E527BE"/>
    <w:rsid w:val="00E56EFE"/>
    <w:rsid w:val="00E60CE6"/>
    <w:rsid w:val="00E61D02"/>
    <w:rsid w:val="00E61DB5"/>
    <w:rsid w:val="00E62D48"/>
    <w:rsid w:val="00E6431C"/>
    <w:rsid w:val="00E64BFF"/>
    <w:rsid w:val="00E64F2B"/>
    <w:rsid w:val="00E65592"/>
    <w:rsid w:val="00E65900"/>
    <w:rsid w:val="00E65D32"/>
    <w:rsid w:val="00E678A0"/>
    <w:rsid w:val="00E7078D"/>
    <w:rsid w:val="00E7085E"/>
    <w:rsid w:val="00E76843"/>
    <w:rsid w:val="00E85C96"/>
    <w:rsid w:val="00E87FB4"/>
    <w:rsid w:val="00E93FCF"/>
    <w:rsid w:val="00E96BF0"/>
    <w:rsid w:val="00E9778E"/>
    <w:rsid w:val="00EB7C66"/>
    <w:rsid w:val="00EC42E3"/>
    <w:rsid w:val="00EC7295"/>
    <w:rsid w:val="00EC72BE"/>
    <w:rsid w:val="00ED4B57"/>
    <w:rsid w:val="00EE3113"/>
    <w:rsid w:val="00EE35E4"/>
    <w:rsid w:val="00EE53EC"/>
    <w:rsid w:val="00EF55EB"/>
    <w:rsid w:val="00EF69C1"/>
    <w:rsid w:val="00F005C9"/>
    <w:rsid w:val="00F1404D"/>
    <w:rsid w:val="00F16B2B"/>
    <w:rsid w:val="00F16EDB"/>
    <w:rsid w:val="00F208DC"/>
    <w:rsid w:val="00F22CB3"/>
    <w:rsid w:val="00F234F5"/>
    <w:rsid w:val="00F3166C"/>
    <w:rsid w:val="00F33259"/>
    <w:rsid w:val="00F44FB8"/>
    <w:rsid w:val="00F502CA"/>
    <w:rsid w:val="00F519B9"/>
    <w:rsid w:val="00F55E8B"/>
    <w:rsid w:val="00F564F9"/>
    <w:rsid w:val="00F669BA"/>
    <w:rsid w:val="00F7766C"/>
    <w:rsid w:val="00F82076"/>
    <w:rsid w:val="00F92C75"/>
    <w:rsid w:val="00F94FCC"/>
    <w:rsid w:val="00FA1C80"/>
    <w:rsid w:val="00FA269F"/>
    <w:rsid w:val="00FB21F7"/>
    <w:rsid w:val="00FB22AF"/>
    <w:rsid w:val="00FB2AAE"/>
    <w:rsid w:val="00FB50CB"/>
    <w:rsid w:val="00FB52EE"/>
    <w:rsid w:val="00FB7F9C"/>
    <w:rsid w:val="00FC25E1"/>
    <w:rsid w:val="00FC3FA5"/>
    <w:rsid w:val="00FC6260"/>
    <w:rsid w:val="00FD2C03"/>
    <w:rsid w:val="00FD63B3"/>
    <w:rsid w:val="00FE119B"/>
    <w:rsid w:val="00FE1BFD"/>
    <w:rsid w:val="00FF5EF5"/>
    <w:rsid w:val="00FF7307"/>
    <w:rsid w:val="0207E96E"/>
    <w:rsid w:val="092E83FE"/>
    <w:rsid w:val="09650901"/>
    <w:rsid w:val="0AB1E674"/>
    <w:rsid w:val="105E5442"/>
    <w:rsid w:val="13C5D88C"/>
    <w:rsid w:val="196BE6E7"/>
    <w:rsid w:val="1EB569FB"/>
    <w:rsid w:val="221EB575"/>
    <w:rsid w:val="2A1ADA24"/>
    <w:rsid w:val="2B5AC377"/>
    <w:rsid w:val="2BD16F97"/>
    <w:rsid w:val="39068015"/>
    <w:rsid w:val="3F081308"/>
    <w:rsid w:val="40C15B3C"/>
    <w:rsid w:val="42E55CC0"/>
    <w:rsid w:val="49344D87"/>
    <w:rsid w:val="4F427442"/>
    <w:rsid w:val="50C5F779"/>
    <w:rsid w:val="511AE48D"/>
    <w:rsid w:val="5348D9BE"/>
    <w:rsid w:val="54215B2B"/>
    <w:rsid w:val="59033A70"/>
    <w:rsid w:val="6144BD3F"/>
    <w:rsid w:val="6546C852"/>
    <w:rsid w:val="6AB6C07A"/>
    <w:rsid w:val="6F98E224"/>
    <w:rsid w:val="738727DC"/>
    <w:rsid w:val="74052A97"/>
    <w:rsid w:val="798A756A"/>
    <w:rsid w:val="7A9E811A"/>
    <w:rsid w:val="7AE9E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."/>
  <w:listSeparator w:val=","/>
  <w14:docId w14:val="3C250762"/>
  <w15:chartTrackingRefBased/>
  <w15:docId w15:val="{DD2D8FB1-CCEB-4E34-BE64-DF07FA553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nl-NL" w:eastAsia="nl-NL" w:bidi="ar-SA"/>
        <w14:ligatures w14:val="standardContextual"/>
      </w:rPr>
    </w:rPrDefault>
    <w:pPrDefault>
      <w:pPr>
        <w:spacing w:line="240" w:lineRule="atLeast"/>
      </w:pPr>
    </w:pPrDefault>
  </w:docDefaults>
  <w:latentStyles w:defLockedState="0" w:defUIPriority="98" w:defSemiHidden="0" w:defUnhideWhenUsed="0" w:defQFormat="0" w:count="376">
    <w:lsdException w:name="Normal" w:uiPriority="4"/>
    <w:lsdException w:name="heading 1" w:uiPriority="4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/>
    <w:lsdException w:name="heading 6" w:uiPriority="4"/>
    <w:lsdException w:name="heading 7" w:semiHidden="1" w:uiPriority="4" w:unhideWhenUsed="1"/>
    <w:lsdException w:name="heading 8" w:semiHidden="1" w:uiPriority="4" w:unhideWhenUsed="1"/>
    <w:lsdException w:name="heading 9" w:semiHidden="1" w:uiPriority="4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4" w:unhideWhenUsed="1"/>
    <w:lsdException w:name="toc 2" w:semiHidden="1" w:uiPriority="4" w:unhideWhenUsed="1"/>
    <w:lsdException w:name="toc 3" w:semiHidden="1" w:uiPriority="4" w:unhideWhenUsed="1"/>
    <w:lsdException w:name="toc 4" w:semiHidden="1" w:uiPriority="4" w:unhideWhenUsed="1"/>
    <w:lsdException w:name="toc 5" w:semiHidden="1" w:uiPriority="4" w:unhideWhenUsed="1"/>
    <w:lsdException w:name="toc 6" w:semiHidden="1" w:uiPriority="4" w:unhideWhenUsed="1"/>
    <w:lsdException w:name="toc 7" w:semiHidden="1" w:uiPriority="4" w:unhideWhenUsed="1"/>
    <w:lsdException w:name="toc 8" w:semiHidden="1" w:uiPriority="4" w:unhideWhenUsed="1"/>
    <w:lsdException w:name="toc 9" w:semiHidden="1" w:uiPriority="4" w:unhideWhenUsed="1"/>
    <w:lsdException w:name="Normal Indent" w:semiHidden="1" w:unhideWhenUsed="1"/>
    <w:lsdException w:name="footnote text" w:semiHidden="1" w:uiPriority="4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iPriority="4" w:unhideWhenUsed="1"/>
    <w:lsdException w:name="envelope address" w:semiHidden="1" w:unhideWhenUsed="1"/>
    <w:lsdException w:name="envelope return" w:semiHidden="1" w:unhideWhenUsed="1"/>
    <w:lsdException w:name="footnote reference" w:semiHidden="1" w:uiPriority="4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4" w:unhideWhenUsed="1"/>
    <w:lsdException w:name="endnote text" w:semiHidden="1" w:uiPriority="4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4" w:unhideWhenUsed="1"/>
    <w:lsdException w:name="FollowedHyperlink" w:semiHidden="1" w:uiPriority="4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Standaard SURF"/>
    <w:next w:val="BasistekstSURF"/>
    <w:uiPriority w:val="4"/>
    <w:rsid w:val="0068750D"/>
    <w:pPr>
      <w:spacing w:line="270" w:lineRule="atLeast"/>
    </w:pPr>
    <w:rPr>
      <w:rFonts w:ascii="Calibri" w:hAnsi="Calibri" w:cs="Maiandra GD"/>
      <w:color w:val="000000" w:themeColor="text1"/>
      <w:sz w:val="22"/>
      <w:szCs w:val="18"/>
    </w:rPr>
  </w:style>
  <w:style w:type="paragraph" w:styleId="Heading1">
    <w:name w:val="heading 1"/>
    <w:aliases w:val="Kop 1 SURF"/>
    <w:basedOn w:val="ZsysbasisSURF"/>
    <w:next w:val="BasistekstSURF"/>
    <w:uiPriority w:val="4"/>
    <w:qFormat/>
    <w:rsid w:val="00AB0414"/>
    <w:pPr>
      <w:keepNext/>
      <w:keepLines/>
      <w:pageBreakBefore/>
      <w:numPr>
        <w:numId w:val="23"/>
      </w:numPr>
      <w:spacing w:after="270" w:line="400" w:lineRule="exact"/>
      <w:outlineLvl w:val="0"/>
    </w:pPr>
    <w:rPr>
      <w:b/>
      <w:bCs/>
      <w:sz w:val="32"/>
      <w:szCs w:val="32"/>
    </w:rPr>
  </w:style>
  <w:style w:type="paragraph" w:styleId="Heading2">
    <w:name w:val="heading 2"/>
    <w:aliases w:val="Kop 2 SURF"/>
    <w:basedOn w:val="ZsysbasisSURF"/>
    <w:next w:val="BasistekstSURF"/>
    <w:uiPriority w:val="4"/>
    <w:qFormat/>
    <w:rsid w:val="00AB0414"/>
    <w:pPr>
      <w:keepNext/>
      <w:keepLines/>
      <w:numPr>
        <w:ilvl w:val="1"/>
        <w:numId w:val="23"/>
      </w:numPr>
      <w:spacing w:before="270" w:line="320" w:lineRule="exact"/>
      <w:outlineLvl w:val="1"/>
    </w:pPr>
    <w:rPr>
      <w:b/>
      <w:bCs/>
      <w:iCs/>
      <w:sz w:val="26"/>
      <w:szCs w:val="28"/>
    </w:rPr>
  </w:style>
  <w:style w:type="paragraph" w:styleId="Heading3">
    <w:name w:val="heading 3"/>
    <w:aliases w:val="Kop 3 SURF"/>
    <w:basedOn w:val="ZsysbasisSURF"/>
    <w:next w:val="BasistekstSURF"/>
    <w:uiPriority w:val="4"/>
    <w:qFormat/>
    <w:rsid w:val="00AB0414"/>
    <w:pPr>
      <w:keepNext/>
      <w:keepLines/>
      <w:numPr>
        <w:ilvl w:val="2"/>
        <w:numId w:val="23"/>
      </w:numPr>
      <w:spacing w:before="270"/>
      <w:outlineLvl w:val="2"/>
    </w:pPr>
    <w:rPr>
      <w:b/>
      <w:iCs/>
    </w:rPr>
  </w:style>
  <w:style w:type="paragraph" w:styleId="Heading4">
    <w:name w:val="heading 4"/>
    <w:aliases w:val="Kop 4 SURF"/>
    <w:basedOn w:val="ZsysbasisSURF"/>
    <w:next w:val="BasistekstSURF"/>
    <w:uiPriority w:val="4"/>
    <w:qFormat/>
    <w:rsid w:val="00AB0414"/>
    <w:pPr>
      <w:keepNext/>
      <w:keepLines/>
      <w:numPr>
        <w:ilvl w:val="3"/>
        <w:numId w:val="23"/>
      </w:numPr>
      <w:spacing w:before="270"/>
      <w:outlineLvl w:val="3"/>
    </w:pPr>
    <w:rPr>
      <w:bCs/>
      <w:i/>
      <w:szCs w:val="24"/>
    </w:rPr>
  </w:style>
  <w:style w:type="paragraph" w:styleId="Heading5">
    <w:name w:val="heading 5"/>
    <w:aliases w:val="Kop 5 SURF"/>
    <w:basedOn w:val="ZsysbasisSURF"/>
    <w:next w:val="BasistekstSURF"/>
    <w:uiPriority w:val="4"/>
    <w:rsid w:val="002B0F6F"/>
    <w:pPr>
      <w:keepNext/>
      <w:keepLines/>
      <w:numPr>
        <w:ilvl w:val="4"/>
        <w:numId w:val="23"/>
      </w:numPr>
      <w:outlineLvl w:val="4"/>
    </w:pPr>
    <w:rPr>
      <w:bCs/>
      <w:iCs/>
      <w:szCs w:val="22"/>
    </w:rPr>
  </w:style>
  <w:style w:type="paragraph" w:styleId="Heading6">
    <w:name w:val="heading 6"/>
    <w:aliases w:val="Kop 6 SURF"/>
    <w:basedOn w:val="ZsysbasisSURF"/>
    <w:next w:val="BasistekstSURF"/>
    <w:uiPriority w:val="4"/>
    <w:rsid w:val="002B0F6F"/>
    <w:pPr>
      <w:keepNext/>
      <w:keepLines/>
      <w:numPr>
        <w:ilvl w:val="5"/>
        <w:numId w:val="23"/>
      </w:numPr>
      <w:outlineLvl w:val="5"/>
    </w:pPr>
  </w:style>
  <w:style w:type="paragraph" w:styleId="Heading7">
    <w:name w:val="heading 7"/>
    <w:aliases w:val="Kop 7 SURF"/>
    <w:basedOn w:val="ZsysbasisSURF"/>
    <w:next w:val="BasistekstSURF"/>
    <w:uiPriority w:val="4"/>
    <w:rsid w:val="002B0F6F"/>
    <w:pPr>
      <w:keepNext/>
      <w:keepLines/>
      <w:numPr>
        <w:ilvl w:val="6"/>
        <w:numId w:val="23"/>
      </w:numPr>
      <w:outlineLvl w:val="6"/>
    </w:pPr>
    <w:rPr>
      <w:bCs/>
      <w:szCs w:val="20"/>
    </w:rPr>
  </w:style>
  <w:style w:type="paragraph" w:styleId="Heading8">
    <w:name w:val="heading 8"/>
    <w:aliases w:val="Kop 8 SURF"/>
    <w:basedOn w:val="ZsysbasisSURF"/>
    <w:next w:val="BasistekstSURF"/>
    <w:uiPriority w:val="4"/>
    <w:rsid w:val="002B0F6F"/>
    <w:pPr>
      <w:keepNext/>
      <w:keepLines/>
      <w:numPr>
        <w:ilvl w:val="7"/>
        <w:numId w:val="23"/>
      </w:numPr>
      <w:outlineLvl w:val="7"/>
    </w:pPr>
    <w:rPr>
      <w:iCs/>
      <w:szCs w:val="20"/>
    </w:rPr>
  </w:style>
  <w:style w:type="paragraph" w:styleId="Heading9">
    <w:name w:val="heading 9"/>
    <w:aliases w:val="Kop 9 SURF"/>
    <w:basedOn w:val="ZsysbasisSURF"/>
    <w:next w:val="BasistekstSURF"/>
    <w:uiPriority w:val="4"/>
    <w:rsid w:val="002B0F6F"/>
    <w:pPr>
      <w:keepNext/>
      <w:keepLines/>
      <w:numPr>
        <w:ilvl w:val="8"/>
        <w:numId w:val="23"/>
      </w:numPr>
      <w:outlineLvl w:val="8"/>
    </w:pPr>
    <w:rPr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stekstSURF">
    <w:name w:val="Basistekst SURF"/>
    <w:basedOn w:val="ZsysbasisSURF"/>
    <w:qFormat/>
    <w:rsid w:val="00122DED"/>
  </w:style>
  <w:style w:type="paragraph" w:customStyle="1" w:styleId="ZsysbasisSURF">
    <w:name w:val="Zsysbasis SURF"/>
    <w:next w:val="BasistekstSURF"/>
    <w:link w:val="ZsysbasisSURFChar"/>
    <w:uiPriority w:val="4"/>
    <w:semiHidden/>
    <w:rsid w:val="0068750D"/>
    <w:pPr>
      <w:spacing w:line="270" w:lineRule="atLeast"/>
    </w:pPr>
    <w:rPr>
      <w:rFonts w:ascii="Calibri" w:hAnsi="Calibri" w:cs="Maiandra GD"/>
      <w:color w:val="000000" w:themeColor="text1"/>
      <w:sz w:val="22"/>
      <w:szCs w:val="18"/>
    </w:rPr>
  </w:style>
  <w:style w:type="paragraph" w:customStyle="1" w:styleId="BasistekstvetSURF">
    <w:name w:val="Basistekst vet SURF"/>
    <w:basedOn w:val="ZsysbasisSURF"/>
    <w:next w:val="BasistekstSURF"/>
    <w:uiPriority w:val="1"/>
    <w:qFormat/>
    <w:rsid w:val="00122DED"/>
    <w:rPr>
      <w:b/>
      <w:bCs/>
    </w:rPr>
  </w:style>
  <w:style w:type="character" w:styleId="FollowedHyperlink">
    <w:name w:val="FollowedHyperlink"/>
    <w:aliases w:val="GevolgdeHyperlink SURF"/>
    <w:basedOn w:val="DefaultParagraphFont"/>
    <w:uiPriority w:val="4"/>
    <w:rsid w:val="0073233B"/>
    <w:rPr>
      <w:color w:val="0077C8" w:themeColor="accent3"/>
      <w:u w:val="none"/>
    </w:rPr>
  </w:style>
  <w:style w:type="character" w:styleId="Hyperlink">
    <w:name w:val="Hyperlink"/>
    <w:aliases w:val="Hyperlink SURF"/>
    <w:basedOn w:val="DefaultParagraphFont"/>
    <w:uiPriority w:val="4"/>
    <w:rsid w:val="0073233B"/>
    <w:rPr>
      <w:color w:val="0077C8" w:themeColor="accent3"/>
      <w:u w:val="none"/>
    </w:rPr>
  </w:style>
  <w:style w:type="paragraph" w:customStyle="1" w:styleId="AdresvakSURF">
    <w:name w:val="Adresvak SURF"/>
    <w:basedOn w:val="ZsysbasisSURF"/>
    <w:uiPriority w:val="4"/>
    <w:rsid w:val="00731A90"/>
    <w:pPr>
      <w:spacing w:line="240" w:lineRule="exact"/>
    </w:pPr>
    <w:rPr>
      <w:noProof/>
    </w:rPr>
  </w:style>
  <w:style w:type="paragraph" w:styleId="Header">
    <w:name w:val="header"/>
    <w:basedOn w:val="ZsysbasisSURF"/>
    <w:next w:val="BasistekstSURF"/>
    <w:uiPriority w:val="98"/>
    <w:semiHidden/>
    <w:rsid w:val="00122DED"/>
  </w:style>
  <w:style w:type="paragraph" w:styleId="Footer">
    <w:name w:val="footer"/>
    <w:basedOn w:val="ZsysbasisSURF"/>
    <w:next w:val="BasistekstSURF"/>
    <w:uiPriority w:val="98"/>
    <w:semiHidden/>
    <w:rsid w:val="00122DED"/>
    <w:pPr>
      <w:jc w:val="right"/>
    </w:pPr>
  </w:style>
  <w:style w:type="paragraph" w:customStyle="1" w:styleId="KoptekstSURF">
    <w:name w:val="Koptekst SURF"/>
    <w:basedOn w:val="ZsysbasisdocumentgegevensSURF"/>
    <w:uiPriority w:val="4"/>
    <w:rsid w:val="00955BF7"/>
    <w:rPr>
      <w:sz w:val="19"/>
    </w:rPr>
  </w:style>
  <w:style w:type="paragraph" w:customStyle="1" w:styleId="VoettekstSURF">
    <w:name w:val="Voettekst SURF"/>
    <w:basedOn w:val="ZsysbasisdocumentgegevensSURF"/>
    <w:uiPriority w:val="4"/>
    <w:rsid w:val="00E334BB"/>
  </w:style>
  <w:style w:type="numbering" w:styleId="111111">
    <w:name w:val="Outline List 2"/>
    <w:basedOn w:val="NoList"/>
    <w:uiPriority w:val="98"/>
    <w:semiHidden/>
    <w:rsid w:val="00E07762"/>
    <w:pPr>
      <w:numPr>
        <w:numId w:val="2"/>
      </w:numPr>
    </w:pPr>
  </w:style>
  <w:style w:type="numbering" w:styleId="1ai">
    <w:name w:val="Outline List 1"/>
    <w:basedOn w:val="NoList"/>
    <w:uiPriority w:val="98"/>
    <w:semiHidden/>
    <w:rsid w:val="00E07762"/>
    <w:pPr>
      <w:numPr>
        <w:numId w:val="3"/>
      </w:numPr>
    </w:pPr>
  </w:style>
  <w:style w:type="paragraph" w:customStyle="1" w:styleId="BasistekstcursiefSURF">
    <w:name w:val="Basistekst cursief SURF"/>
    <w:basedOn w:val="ZsysbasisSURF"/>
    <w:next w:val="BasistekstSURF"/>
    <w:uiPriority w:val="2"/>
    <w:qFormat/>
    <w:rsid w:val="00122DED"/>
    <w:rPr>
      <w:i/>
      <w:iCs/>
    </w:rPr>
  </w:style>
  <w:style w:type="table" w:styleId="Table3Deffects1">
    <w:name w:val="Table 3D effects 1"/>
    <w:basedOn w:val="TableNormal"/>
    <w:semiHidden/>
    <w:rsid w:val="00451FD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451FD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451F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alutation">
    <w:name w:val="Salutation"/>
    <w:basedOn w:val="ZsysbasisSURF"/>
    <w:next w:val="BasistekstSURF"/>
    <w:uiPriority w:val="98"/>
    <w:semiHidden/>
    <w:rsid w:val="0020607F"/>
  </w:style>
  <w:style w:type="paragraph" w:styleId="EnvelopeAddress">
    <w:name w:val="envelope address"/>
    <w:basedOn w:val="ZsysbasisSURF"/>
    <w:next w:val="BasistekstSURF"/>
    <w:uiPriority w:val="98"/>
    <w:semiHidden/>
    <w:rsid w:val="0020607F"/>
  </w:style>
  <w:style w:type="paragraph" w:styleId="Closing">
    <w:name w:val="Closing"/>
    <w:basedOn w:val="ZsysbasisSURF"/>
    <w:next w:val="BasistekstSURF"/>
    <w:uiPriority w:val="98"/>
    <w:semiHidden/>
    <w:rsid w:val="0020607F"/>
  </w:style>
  <w:style w:type="paragraph" w:customStyle="1" w:styleId="Inspring1eniveauSURF">
    <w:name w:val="Inspring 1e niveau SURF"/>
    <w:basedOn w:val="ZsysbasisSURF"/>
    <w:uiPriority w:val="4"/>
    <w:qFormat/>
    <w:rsid w:val="00122DED"/>
    <w:pPr>
      <w:tabs>
        <w:tab w:val="left" w:pos="284"/>
      </w:tabs>
      <w:ind w:left="284" w:hanging="284"/>
    </w:pPr>
  </w:style>
  <w:style w:type="paragraph" w:customStyle="1" w:styleId="Inspring2eniveauSURF">
    <w:name w:val="Inspring 2e niveau SURF"/>
    <w:basedOn w:val="ZsysbasisSURF"/>
    <w:uiPriority w:val="4"/>
    <w:qFormat/>
    <w:rsid w:val="00122DED"/>
    <w:pPr>
      <w:tabs>
        <w:tab w:val="left" w:pos="567"/>
      </w:tabs>
      <w:ind w:left="568" w:hanging="284"/>
    </w:pPr>
  </w:style>
  <w:style w:type="paragraph" w:customStyle="1" w:styleId="Inspring3eniveauSURF">
    <w:name w:val="Inspring 3e niveau SURF"/>
    <w:basedOn w:val="ZsysbasisSURF"/>
    <w:uiPriority w:val="4"/>
    <w:qFormat/>
    <w:rsid w:val="00122DED"/>
    <w:pPr>
      <w:tabs>
        <w:tab w:val="left" w:pos="851"/>
      </w:tabs>
      <w:ind w:left="851" w:hanging="284"/>
    </w:pPr>
  </w:style>
  <w:style w:type="paragraph" w:customStyle="1" w:styleId="Zwevend1eniveauSURF">
    <w:name w:val="Zwevend 1e niveau SURF"/>
    <w:basedOn w:val="ZsysbasisSURF"/>
    <w:uiPriority w:val="4"/>
    <w:qFormat/>
    <w:rsid w:val="00122DED"/>
    <w:pPr>
      <w:ind w:left="284"/>
    </w:pPr>
  </w:style>
  <w:style w:type="paragraph" w:customStyle="1" w:styleId="Zwevend2eniveauSURF">
    <w:name w:val="Zwevend 2e niveau SURF"/>
    <w:basedOn w:val="ZsysbasisSURF"/>
    <w:uiPriority w:val="4"/>
    <w:qFormat/>
    <w:rsid w:val="00122DED"/>
    <w:pPr>
      <w:ind w:left="567"/>
    </w:pPr>
  </w:style>
  <w:style w:type="paragraph" w:customStyle="1" w:styleId="Zwevend3eniveauSURF">
    <w:name w:val="Zwevend 3e niveau SURF"/>
    <w:basedOn w:val="ZsysbasisSURF"/>
    <w:uiPriority w:val="4"/>
    <w:qFormat/>
    <w:rsid w:val="00122DED"/>
    <w:pPr>
      <w:ind w:left="851"/>
    </w:pPr>
  </w:style>
  <w:style w:type="paragraph" w:styleId="TOC1">
    <w:name w:val="toc 1"/>
    <w:aliases w:val="Inhopg 1 SURF"/>
    <w:basedOn w:val="ZsysbasistocSURF"/>
    <w:next w:val="BasistekstSURF"/>
    <w:uiPriority w:val="4"/>
    <w:rsid w:val="00822167"/>
    <w:pPr>
      <w:spacing w:before="220" w:after="260" w:line="320" w:lineRule="exact"/>
    </w:pPr>
    <w:rPr>
      <w:b/>
      <w:sz w:val="26"/>
    </w:rPr>
  </w:style>
  <w:style w:type="paragraph" w:styleId="TOC2">
    <w:name w:val="toc 2"/>
    <w:aliases w:val="Inhopg 2 SURF"/>
    <w:basedOn w:val="ZsysbasistocSURF"/>
    <w:next w:val="BasistekstSURF"/>
    <w:uiPriority w:val="4"/>
    <w:rsid w:val="00822167"/>
    <w:pPr>
      <w:ind w:left="850" w:hanging="510"/>
    </w:pPr>
    <w:rPr>
      <w:b/>
    </w:rPr>
  </w:style>
  <w:style w:type="paragraph" w:styleId="TOC3">
    <w:name w:val="toc 3"/>
    <w:aliases w:val="Inhopg 3 SURF"/>
    <w:basedOn w:val="ZsysbasistocSURF"/>
    <w:next w:val="BasistekstSURF"/>
    <w:uiPriority w:val="4"/>
    <w:rsid w:val="00822167"/>
    <w:pPr>
      <w:ind w:left="1531" w:hanging="680"/>
    </w:pPr>
    <w:rPr>
      <w:i/>
    </w:rPr>
  </w:style>
  <w:style w:type="paragraph" w:styleId="TOC4">
    <w:name w:val="toc 4"/>
    <w:aliases w:val="Inhopg 4 SURF"/>
    <w:basedOn w:val="ZsysbasistocSURF"/>
    <w:next w:val="BasistekstSURF"/>
    <w:uiPriority w:val="4"/>
    <w:rsid w:val="00B01892"/>
    <w:pPr>
      <w:ind w:left="2212" w:hanging="851"/>
    </w:pPr>
    <w:rPr>
      <w:i/>
    </w:rPr>
  </w:style>
  <w:style w:type="paragraph" w:styleId="TableofAuthorities">
    <w:name w:val="table of authorities"/>
    <w:basedOn w:val="ZsysbasisSURF"/>
    <w:next w:val="BasistekstSURF"/>
    <w:uiPriority w:val="98"/>
    <w:semiHidden/>
    <w:rsid w:val="00F33259"/>
    <w:pPr>
      <w:ind w:left="180" w:hanging="180"/>
    </w:pPr>
  </w:style>
  <w:style w:type="paragraph" w:styleId="Index2">
    <w:name w:val="index 2"/>
    <w:basedOn w:val="ZsysbasisSURF"/>
    <w:next w:val="BasistekstSURF"/>
    <w:uiPriority w:val="98"/>
    <w:semiHidden/>
    <w:rsid w:val="00122DED"/>
  </w:style>
  <w:style w:type="paragraph" w:styleId="Index3">
    <w:name w:val="index 3"/>
    <w:basedOn w:val="ZsysbasisSURF"/>
    <w:next w:val="BasistekstSURF"/>
    <w:uiPriority w:val="98"/>
    <w:semiHidden/>
    <w:rsid w:val="00122DED"/>
  </w:style>
  <w:style w:type="paragraph" w:styleId="Subtitle">
    <w:name w:val="Subtitle"/>
    <w:basedOn w:val="ZsysbasisSURF"/>
    <w:next w:val="BasistekstSURF"/>
    <w:uiPriority w:val="98"/>
    <w:semiHidden/>
    <w:rsid w:val="00122DED"/>
  </w:style>
  <w:style w:type="paragraph" w:styleId="Title">
    <w:name w:val="Title"/>
    <w:basedOn w:val="ZsysbasisSURF"/>
    <w:next w:val="BasistekstSURF"/>
    <w:uiPriority w:val="98"/>
    <w:semiHidden/>
    <w:rsid w:val="00122DED"/>
  </w:style>
  <w:style w:type="paragraph" w:customStyle="1" w:styleId="Kop2zondernummerSURF">
    <w:name w:val="Kop 2 zonder nummer SURF"/>
    <w:basedOn w:val="ZsysbasisSURF"/>
    <w:next w:val="BasistekstSURF"/>
    <w:uiPriority w:val="4"/>
    <w:qFormat/>
    <w:rsid w:val="00955BF7"/>
    <w:pPr>
      <w:keepNext/>
      <w:keepLines/>
      <w:spacing w:before="270" w:line="320" w:lineRule="exact"/>
      <w:outlineLvl w:val="1"/>
    </w:pPr>
    <w:rPr>
      <w:b/>
      <w:bCs/>
      <w:iCs/>
      <w:sz w:val="26"/>
      <w:szCs w:val="28"/>
    </w:rPr>
  </w:style>
  <w:style w:type="character" w:styleId="PageNumber">
    <w:name w:val="page number"/>
    <w:basedOn w:val="DefaultParagraphFont"/>
    <w:uiPriority w:val="98"/>
    <w:semiHidden/>
    <w:rsid w:val="00122DED"/>
  </w:style>
  <w:style w:type="character" w:customStyle="1" w:styleId="zsysVeldMarkering">
    <w:name w:val="zsysVeldMarkering"/>
    <w:basedOn w:val="DefaultParagraphFont"/>
    <w:uiPriority w:val="97"/>
    <w:semiHidden/>
    <w:rsid w:val="00DF1BBC"/>
    <w:rPr>
      <w:color w:val="000000"/>
      <w:bdr w:val="none" w:sz="0" w:space="0" w:color="auto"/>
      <w:shd w:val="clear" w:color="auto" w:fill="FFFF00"/>
    </w:rPr>
  </w:style>
  <w:style w:type="paragraph" w:customStyle="1" w:styleId="Kop1zondernummerSURF">
    <w:name w:val="Kop 1 zonder nummer SURF"/>
    <w:basedOn w:val="ZsysbasisSURF"/>
    <w:next w:val="BasistekstSURF"/>
    <w:uiPriority w:val="4"/>
    <w:qFormat/>
    <w:rsid w:val="00955BF7"/>
    <w:pPr>
      <w:keepNext/>
      <w:keepLines/>
      <w:pageBreakBefore/>
      <w:spacing w:after="270" w:line="400" w:lineRule="exact"/>
      <w:outlineLvl w:val="0"/>
    </w:pPr>
    <w:rPr>
      <w:b/>
      <w:bCs/>
      <w:sz w:val="32"/>
      <w:szCs w:val="32"/>
    </w:rPr>
  </w:style>
  <w:style w:type="paragraph" w:customStyle="1" w:styleId="Kop3zondernummerSURF">
    <w:name w:val="Kop 3 zonder nummer SURF"/>
    <w:basedOn w:val="ZsysbasisSURF"/>
    <w:next w:val="BasistekstSURF"/>
    <w:uiPriority w:val="4"/>
    <w:qFormat/>
    <w:rsid w:val="00955BF7"/>
    <w:pPr>
      <w:keepNext/>
      <w:keepLines/>
      <w:spacing w:before="270"/>
      <w:outlineLvl w:val="2"/>
    </w:pPr>
    <w:rPr>
      <w:b/>
      <w:iCs/>
    </w:rPr>
  </w:style>
  <w:style w:type="paragraph" w:styleId="Index4">
    <w:name w:val="index 4"/>
    <w:basedOn w:val="Normal"/>
    <w:next w:val="Normal"/>
    <w:uiPriority w:val="98"/>
    <w:semiHidden/>
    <w:rsid w:val="00122DED"/>
    <w:pPr>
      <w:ind w:left="720" w:hanging="180"/>
    </w:pPr>
  </w:style>
  <w:style w:type="paragraph" w:styleId="Index5">
    <w:name w:val="index 5"/>
    <w:basedOn w:val="Normal"/>
    <w:next w:val="Normal"/>
    <w:uiPriority w:val="98"/>
    <w:semiHidden/>
    <w:rsid w:val="00122DED"/>
    <w:pPr>
      <w:ind w:left="900" w:hanging="180"/>
    </w:pPr>
  </w:style>
  <w:style w:type="paragraph" w:styleId="Index6">
    <w:name w:val="index 6"/>
    <w:basedOn w:val="Normal"/>
    <w:next w:val="Normal"/>
    <w:uiPriority w:val="98"/>
    <w:semiHidden/>
    <w:rsid w:val="00122DED"/>
    <w:pPr>
      <w:ind w:left="1080" w:hanging="180"/>
    </w:pPr>
  </w:style>
  <w:style w:type="paragraph" w:styleId="Index7">
    <w:name w:val="index 7"/>
    <w:basedOn w:val="Normal"/>
    <w:next w:val="Normal"/>
    <w:uiPriority w:val="98"/>
    <w:semiHidden/>
    <w:rsid w:val="00122DED"/>
    <w:pPr>
      <w:ind w:left="1260" w:hanging="180"/>
    </w:pPr>
  </w:style>
  <w:style w:type="paragraph" w:styleId="Index8">
    <w:name w:val="index 8"/>
    <w:basedOn w:val="Normal"/>
    <w:next w:val="Normal"/>
    <w:uiPriority w:val="98"/>
    <w:semiHidden/>
    <w:rsid w:val="00122DED"/>
    <w:pPr>
      <w:ind w:left="1440" w:hanging="180"/>
    </w:pPr>
  </w:style>
  <w:style w:type="paragraph" w:styleId="Index9">
    <w:name w:val="index 9"/>
    <w:basedOn w:val="Normal"/>
    <w:next w:val="Normal"/>
    <w:uiPriority w:val="98"/>
    <w:semiHidden/>
    <w:rsid w:val="00122DED"/>
    <w:pPr>
      <w:ind w:left="1620" w:hanging="180"/>
    </w:pPr>
  </w:style>
  <w:style w:type="paragraph" w:styleId="TOC5">
    <w:name w:val="toc 5"/>
    <w:aliases w:val="Inhopg 5 SURF"/>
    <w:basedOn w:val="ZsysbasistocSURF"/>
    <w:next w:val="BasistekstSURF"/>
    <w:uiPriority w:val="4"/>
    <w:rsid w:val="00CE1C77"/>
    <w:pPr>
      <w:spacing w:before="220" w:after="260" w:line="320" w:lineRule="exact"/>
      <w:ind w:left="0" w:firstLine="0"/>
    </w:pPr>
    <w:rPr>
      <w:b/>
      <w:sz w:val="26"/>
    </w:rPr>
  </w:style>
  <w:style w:type="paragraph" w:styleId="TOC6">
    <w:name w:val="toc 6"/>
    <w:aliases w:val="Inhopg 6 SURF"/>
    <w:basedOn w:val="ZsysbasistocSURF"/>
    <w:next w:val="BasistekstSURF"/>
    <w:uiPriority w:val="4"/>
    <w:rsid w:val="00CE1C77"/>
    <w:pPr>
      <w:ind w:firstLine="0"/>
    </w:pPr>
    <w:rPr>
      <w:b/>
    </w:rPr>
  </w:style>
  <w:style w:type="paragraph" w:styleId="TOC7">
    <w:name w:val="toc 7"/>
    <w:aliases w:val="Inhopg 7 SURF"/>
    <w:basedOn w:val="ZsysbasistocSURF"/>
    <w:next w:val="BasistekstSURF"/>
    <w:uiPriority w:val="4"/>
    <w:rsid w:val="00CE1C77"/>
    <w:pPr>
      <w:ind w:left="851" w:firstLine="0"/>
    </w:pPr>
    <w:rPr>
      <w:i/>
    </w:rPr>
  </w:style>
  <w:style w:type="paragraph" w:styleId="TOC8">
    <w:name w:val="toc 8"/>
    <w:aliases w:val="Inhopg 8 SURF"/>
    <w:basedOn w:val="ZsysbasistocSURF"/>
    <w:next w:val="BasistekstSURF"/>
    <w:uiPriority w:val="4"/>
    <w:rsid w:val="00CE1C77"/>
    <w:pPr>
      <w:spacing w:before="220" w:line="320" w:lineRule="exact"/>
      <w:ind w:left="851" w:hanging="851"/>
    </w:pPr>
    <w:rPr>
      <w:b/>
      <w:sz w:val="26"/>
    </w:rPr>
  </w:style>
  <w:style w:type="paragraph" w:styleId="TOC9">
    <w:name w:val="toc 9"/>
    <w:aliases w:val="Inhopg 9 SURF"/>
    <w:basedOn w:val="ZsysbasistocSURF"/>
    <w:next w:val="BasistekstSURF"/>
    <w:uiPriority w:val="4"/>
    <w:rsid w:val="00CE1C77"/>
    <w:pPr>
      <w:ind w:left="850" w:hanging="510"/>
    </w:pPr>
    <w:rPr>
      <w:b/>
    </w:rPr>
  </w:style>
  <w:style w:type="paragraph" w:styleId="EnvelopeReturn">
    <w:name w:val="envelope return"/>
    <w:basedOn w:val="ZsysbasisSURF"/>
    <w:next w:val="BasistekstSURF"/>
    <w:uiPriority w:val="98"/>
    <w:semiHidden/>
    <w:rsid w:val="0020607F"/>
  </w:style>
  <w:style w:type="numbering" w:styleId="ArticleSection">
    <w:name w:val="Outline List 3"/>
    <w:basedOn w:val="NoList"/>
    <w:uiPriority w:val="98"/>
    <w:semiHidden/>
    <w:rsid w:val="00E07762"/>
    <w:pPr>
      <w:numPr>
        <w:numId w:val="4"/>
      </w:numPr>
    </w:pPr>
  </w:style>
  <w:style w:type="paragraph" w:styleId="MessageHeader">
    <w:name w:val="Message Header"/>
    <w:basedOn w:val="ZsysbasisSURF"/>
    <w:next w:val="BasistekstSURF"/>
    <w:uiPriority w:val="98"/>
    <w:semiHidden/>
    <w:rsid w:val="0020607F"/>
  </w:style>
  <w:style w:type="paragraph" w:styleId="BlockText">
    <w:name w:val="Block Text"/>
    <w:basedOn w:val="ZsysbasisSURF"/>
    <w:next w:val="BasistekstSURF"/>
    <w:uiPriority w:val="98"/>
    <w:semiHidden/>
    <w:rsid w:val="0020607F"/>
  </w:style>
  <w:style w:type="table" w:styleId="TableSimple1">
    <w:name w:val="Table Simple 1"/>
    <w:basedOn w:val="TableNormal"/>
    <w:semiHidden/>
    <w:rsid w:val="008D7BD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8D7BD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ntemporary">
    <w:name w:val="Table Contemporary"/>
    <w:basedOn w:val="TableNormal"/>
    <w:semiHidden/>
    <w:rsid w:val="008D7BD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8D7BD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Signature">
    <w:name w:val="E-mail Signature"/>
    <w:basedOn w:val="ZsysbasisSURF"/>
    <w:next w:val="BasistekstSURF"/>
    <w:uiPriority w:val="98"/>
    <w:semiHidden/>
    <w:rsid w:val="0020607F"/>
  </w:style>
  <w:style w:type="paragraph" w:styleId="Signature">
    <w:name w:val="Signature"/>
    <w:basedOn w:val="ZsysbasisSURF"/>
    <w:next w:val="BasistekstSURF"/>
    <w:uiPriority w:val="98"/>
    <w:semiHidden/>
    <w:rsid w:val="0020607F"/>
  </w:style>
  <w:style w:type="paragraph" w:styleId="HTMLPreformatted">
    <w:name w:val="HTML Preformatted"/>
    <w:basedOn w:val="ZsysbasisSURF"/>
    <w:next w:val="BasistekstSURF"/>
    <w:uiPriority w:val="98"/>
    <w:semiHidden/>
    <w:rsid w:val="0020607F"/>
  </w:style>
  <w:style w:type="table" w:styleId="LightList-Accent6">
    <w:name w:val="Light List Accent 6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A9C23F" w:themeColor="accent6"/>
        <w:left w:val="single" w:sz="8" w:space="0" w:color="A9C23F" w:themeColor="accent6"/>
        <w:bottom w:val="single" w:sz="8" w:space="0" w:color="A9C23F" w:themeColor="accent6"/>
        <w:right w:val="single" w:sz="8" w:space="0" w:color="A9C23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9C2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C23F" w:themeColor="accent6"/>
          <w:left w:val="single" w:sz="8" w:space="0" w:color="A9C23F" w:themeColor="accent6"/>
          <w:bottom w:val="single" w:sz="8" w:space="0" w:color="A9C23F" w:themeColor="accent6"/>
          <w:right w:val="single" w:sz="8" w:space="0" w:color="A9C2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9C23F" w:themeColor="accent6"/>
          <w:left w:val="single" w:sz="8" w:space="0" w:color="A9C23F" w:themeColor="accent6"/>
          <w:bottom w:val="single" w:sz="8" w:space="0" w:color="A9C23F" w:themeColor="accent6"/>
          <w:right w:val="single" w:sz="8" w:space="0" w:color="A9C23F" w:themeColor="accent6"/>
        </w:tcBorders>
      </w:tcPr>
    </w:tblStylePr>
    <w:tblStylePr w:type="band1Horz">
      <w:tblPr/>
      <w:tcPr>
        <w:tcBorders>
          <w:top w:val="single" w:sz="8" w:space="0" w:color="A9C23F" w:themeColor="accent6"/>
          <w:left w:val="single" w:sz="8" w:space="0" w:color="A9C23F" w:themeColor="accent6"/>
          <w:bottom w:val="single" w:sz="8" w:space="0" w:color="A9C23F" w:themeColor="accent6"/>
          <w:right w:val="single" w:sz="8" w:space="0" w:color="A9C23F" w:themeColor="accent6"/>
        </w:tcBorders>
      </w:tcPr>
    </w:tblStylePr>
  </w:style>
  <w:style w:type="table" w:styleId="LightList-Accent5">
    <w:name w:val="Light List Accent 5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EDB00" w:themeColor="accent5"/>
        <w:left w:val="single" w:sz="8" w:space="0" w:color="FEDB00" w:themeColor="accent5"/>
        <w:bottom w:val="single" w:sz="8" w:space="0" w:color="FEDB00" w:themeColor="accent5"/>
        <w:right w:val="single" w:sz="8" w:space="0" w:color="FEDB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DB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DB00" w:themeColor="accent5"/>
          <w:left w:val="single" w:sz="8" w:space="0" w:color="FEDB00" w:themeColor="accent5"/>
          <w:bottom w:val="single" w:sz="8" w:space="0" w:color="FEDB00" w:themeColor="accent5"/>
          <w:right w:val="single" w:sz="8" w:space="0" w:color="FEDB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DB00" w:themeColor="accent5"/>
          <w:left w:val="single" w:sz="8" w:space="0" w:color="FEDB00" w:themeColor="accent5"/>
          <w:bottom w:val="single" w:sz="8" w:space="0" w:color="FEDB00" w:themeColor="accent5"/>
          <w:right w:val="single" w:sz="8" w:space="0" w:color="FEDB00" w:themeColor="accent5"/>
        </w:tcBorders>
      </w:tcPr>
    </w:tblStylePr>
    <w:tblStylePr w:type="band1Horz">
      <w:tblPr/>
      <w:tcPr>
        <w:tcBorders>
          <w:top w:val="single" w:sz="8" w:space="0" w:color="FEDB00" w:themeColor="accent5"/>
          <w:left w:val="single" w:sz="8" w:space="0" w:color="FEDB00" w:themeColor="accent5"/>
          <w:bottom w:val="single" w:sz="8" w:space="0" w:color="FEDB00" w:themeColor="accent5"/>
          <w:right w:val="single" w:sz="8" w:space="0" w:color="FEDB00" w:themeColor="accent5"/>
        </w:tcBorders>
      </w:tcPr>
    </w:tblStylePr>
  </w:style>
  <w:style w:type="table" w:styleId="LightList-Accent4">
    <w:name w:val="Light List Accent 4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9F4D" w:themeColor="accent4"/>
        <w:left w:val="single" w:sz="8" w:space="0" w:color="009F4D" w:themeColor="accent4"/>
        <w:bottom w:val="single" w:sz="8" w:space="0" w:color="009F4D" w:themeColor="accent4"/>
        <w:right w:val="single" w:sz="8" w:space="0" w:color="009F4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F4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F4D" w:themeColor="accent4"/>
          <w:left w:val="single" w:sz="8" w:space="0" w:color="009F4D" w:themeColor="accent4"/>
          <w:bottom w:val="single" w:sz="8" w:space="0" w:color="009F4D" w:themeColor="accent4"/>
          <w:right w:val="single" w:sz="8" w:space="0" w:color="009F4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F4D" w:themeColor="accent4"/>
          <w:left w:val="single" w:sz="8" w:space="0" w:color="009F4D" w:themeColor="accent4"/>
          <w:bottom w:val="single" w:sz="8" w:space="0" w:color="009F4D" w:themeColor="accent4"/>
          <w:right w:val="single" w:sz="8" w:space="0" w:color="009F4D" w:themeColor="accent4"/>
        </w:tcBorders>
      </w:tcPr>
    </w:tblStylePr>
    <w:tblStylePr w:type="band1Horz">
      <w:tblPr/>
      <w:tcPr>
        <w:tcBorders>
          <w:top w:val="single" w:sz="8" w:space="0" w:color="009F4D" w:themeColor="accent4"/>
          <w:left w:val="single" w:sz="8" w:space="0" w:color="009F4D" w:themeColor="accent4"/>
          <w:bottom w:val="single" w:sz="8" w:space="0" w:color="009F4D" w:themeColor="accent4"/>
          <w:right w:val="single" w:sz="8" w:space="0" w:color="009F4D" w:themeColor="accent4"/>
        </w:tcBorders>
      </w:tcPr>
    </w:tblStylePr>
  </w:style>
  <w:style w:type="table" w:styleId="LightList-Accent3">
    <w:name w:val="Light List Accent 3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77C8" w:themeColor="accent3"/>
        <w:left w:val="single" w:sz="8" w:space="0" w:color="0077C8" w:themeColor="accent3"/>
        <w:bottom w:val="single" w:sz="8" w:space="0" w:color="0077C8" w:themeColor="accent3"/>
        <w:right w:val="single" w:sz="8" w:space="0" w:color="0077C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7C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7C8" w:themeColor="accent3"/>
          <w:left w:val="single" w:sz="8" w:space="0" w:color="0077C8" w:themeColor="accent3"/>
          <w:bottom w:val="single" w:sz="8" w:space="0" w:color="0077C8" w:themeColor="accent3"/>
          <w:right w:val="single" w:sz="8" w:space="0" w:color="0077C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7C8" w:themeColor="accent3"/>
          <w:left w:val="single" w:sz="8" w:space="0" w:color="0077C8" w:themeColor="accent3"/>
          <w:bottom w:val="single" w:sz="8" w:space="0" w:color="0077C8" w:themeColor="accent3"/>
          <w:right w:val="single" w:sz="8" w:space="0" w:color="0077C8" w:themeColor="accent3"/>
        </w:tcBorders>
      </w:tcPr>
    </w:tblStylePr>
    <w:tblStylePr w:type="band1Horz">
      <w:tblPr/>
      <w:tcPr>
        <w:tcBorders>
          <w:top w:val="single" w:sz="8" w:space="0" w:color="0077C8" w:themeColor="accent3"/>
          <w:left w:val="single" w:sz="8" w:space="0" w:color="0077C8" w:themeColor="accent3"/>
          <w:bottom w:val="single" w:sz="8" w:space="0" w:color="0077C8" w:themeColor="accent3"/>
          <w:right w:val="single" w:sz="8" w:space="0" w:color="0077C8" w:themeColor="accent3"/>
        </w:tcBorders>
      </w:tcPr>
    </w:tblStylePr>
  </w:style>
  <w:style w:type="paragraph" w:styleId="HTMLAddress">
    <w:name w:val="HTML Address"/>
    <w:basedOn w:val="ZsysbasisSURF"/>
    <w:next w:val="BasistekstSURF"/>
    <w:uiPriority w:val="98"/>
    <w:semiHidden/>
    <w:rsid w:val="0020607F"/>
  </w:style>
  <w:style w:type="table" w:styleId="LightList-Accent2">
    <w:name w:val="Light List Accent 2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E03C31" w:themeColor="accent2"/>
        <w:left w:val="single" w:sz="8" w:space="0" w:color="E03C31" w:themeColor="accent2"/>
        <w:bottom w:val="single" w:sz="8" w:space="0" w:color="E03C31" w:themeColor="accent2"/>
        <w:right w:val="single" w:sz="8" w:space="0" w:color="E03C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C31" w:themeColor="accent2"/>
          <w:left w:val="single" w:sz="8" w:space="0" w:color="E03C31" w:themeColor="accent2"/>
          <w:bottom w:val="single" w:sz="8" w:space="0" w:color="E03C31" w:themeColor="accent2"/>
          <w:right w:val="single" w:sz="8" w:space="0" w:color="E03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C31" w:themeColor="accent2"/>
          <w:left w:val="single" w:sz="8" w:space="0" w:color="E03C31" w:themeColor="accent2"/>
          <w:bottom w:val="single" w:sz="8" w:space="0" w:color="E03C31" w:themeColor="accent2"/>
          <w:right w:val="single" w:sz="8" w:space="0" w:color="E03C31" w:themeColor="accent2"/>
        </w:tcBorders>
      </w:tcPr>
    </w:tblStylePr>
    <w:tblStylePr w:type="band1Horz">
      <w:tblPr/>
      <w:tcPr>
        <w:tcBorders>
          <w:top w:val="single" w:sz="8" w:space="0" w:color="E03C31" w:themeColor="accent2"/>
          <w:left w:val="single" w:sz="8" w:space="0" w:color="E03C31" w:themeColor="accent2"/>
          <w:bottom w:val="single" w:sz="8" w:space="0" w:color="E03C31" w:themeColor="accent2"/>
          <w:right w:val="single" w:sz="8" w:space="0" w:color="E03C31" w:themeColor="accent2"/>
        </w:tcBorders>
      </w:tcPr>
    </w:tblStylePr>
  </w:style>
  <w:style w:type="table" w:styleId="LightShading-Accent6">
    <w:name w:val="Light Shading Accent 6"/>
    <w:basedOn w:val="TableNormal"/>
    <w:uiPriority w:val="60"/>
    <w:semiHidden/>
    <w:rsid w:val="00E07762"/>
    <w:pPr>
      <w:spacing w:line="240" w:lineRule="auto"/>
    </w:pPr>
    <w:rPr>
      <w:color w:val="7E912E" w:themeColor="accent6" w:themeShade="BF"/>
    </w:rPr>
    <w:tblPr>
      <w:tblStyleRowBandSize w:val="1"/>
      <w:tblStyleColBandSize w:val="1"/>
      <w:tblBorders>
        <w:top w:val="single" w:sz="8" w:space="0" w:color="A9C23F" w:themeColor="accent6"/>
        <w:bottom w:val="single" w:sz="8" w:space="0" w:color="A9C23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9C23F" w:themeColor="accent6"/>
          <w:left w:val="nil"/>
          <w:bottom w:val="single" w:sz="8" w:space="0" w:color="A9C23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9C23F" w:themeColor="accent6"/>
          <w:left w:val="nil"/>
          <w:bottom w:val="single" w:sz="8" w:space="0" w:color="A9C23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0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0CF" w:themeFill="accent6" w:themeFillTint="3F"/>
      </w:tcPr>
    </w:tblStylePr>
  </w:style>
  <w:style w:type="table" w:styleId="TableClassic1">
    <w:name w:val="Table Classic 1"/>
    <w:basedOn w:val="TableNormal"/>
    <w:semiHidden/>
    <w:rsid w:val="008D7BD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8D7BD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8D7BD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8D7BDD"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8D7BD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8D7BD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">
    <w:name w:val="List"/>
    <w:basedOn w:val="ZsysbasisSURF"/>
    <w:next w:val="BasistekstSURF"/>
    <w:uiPriority w:val="98"/>
    <w:semiHidden/>
    <w:rsid w:val="00F33259"/>
    <w:pPr>
      <w:ind w:left="284" w:hanging="284"/>
    </w:pPr>
  </w:style>
  <w:style w:type="paragraph" w:styleId="List2">
    <w:name w:val="List 2"/>
    <w:basedOn w:val="ZsysbasisSURF"/>
    <w:next w:val="BasistekstSURF"/>
    <w:uiPriority w:val="98"/>
    <w:semiHidden/>
    <w:rsid w:val="00F33259"/>
    <w:pPr>
      <w:ind w:left="568" w:hanging="284"/>
    </w:pPr>
  </w:style>
  <w:style w:type="paragraph" w:styleId="List3">
    <w:name w:val="List 3"/>
    <w:basedOn w:val="ZsysbasisSURF"/>
    <w:next w:val="BasistekstSURF"/>
    <w:uiPriority w:val="98"/>
    <w:semiHidden/>
    <w:rsid w:val="00F33259"/>
    <w:pPr>
      <w:ind w:left="851" w:hanging="284"/>
    </w:pPr>
  </w:style>
  <w:style w:type="paragraph" w:styleId="List4">
    <w:name w:val="List 4"/>
    <w:basedOn w:val="ZsysbasisSURF"/>
    <w:next w:val="BasistekstSURF"/>
    <w:uiPriority w:val="98"/>
    <w:semiHidden/>
    <w:rsid w:val="00F33259"/>
    <w:pPr>
      <w:ind w:left="1135" w:hanging="284"/>
    </w:pPr>
  </w:style>
  <w:style w:type="paragraph" w:styleId="List5">
    <w:name w:val="List 5"/>
    <w:basedOn w:val="ZsysbasisSURF"/>
    <w:next w:val="BasistekstSURF"/>
    <w:uiPriority w:val="98"/>
    <w:semiHidden/>
    <w:rsid w:val="00F33259"/>
    <w:pPr>
      <w:ind w:left="1418" w:hanging="284"/>
    </w:pPr>
  </w:style>
  <w:style w:type="paragraph" w:styleId="Index1">
    <w:name w:val="index 1"/>
    <w:basedOn w:val="ZsysbasisSURF"/>
    <w:next w:val="BasistekstSURF"/>
    <w:uiPriority w:val="98"/>
    <w:semiHidden/>
    <w:rsid w:val="00F33259"/>
  </w:style>
  <w:style w:type="paragraph" w:styleId="ListBullet">
    <w:name w:val="List Bullet"/>
    <w:basedOn w:val="ZsysbasisSURF"/>
    <w:next w:val="BasistekstSURF"/>
    <w:uiPriority w:val="98"/>
    <w:semiHidden/>
    <w:rsid w:val="00E7078D"/>
    <w:pPr>
      <w:numPr>
        <w:numId w:val="9"/>
      </w:numPr>
      <w:ind w:left="357" w:hanging="357"/>
    </w:pPr>
  </w:style>
  <w:style w:type="paragraph" w:styleId="ListBullet2">
    <w:name w:val="List Bullet 2"/>
    <w:basedOn w:val="ZsysbasisSURF"/>
    <w:next w:val="BasistekstSURF"/>
    <w:uiPriority w:val="98"/>
    <w:semiHidden/>
    <w:rsid w:val="00E7078D"/>
    <w:pPr>
      <w:numPr>
        <w:numId w:val="10"/>
      </w:numPr>
      <w:ind w:left="641" w:hanging="357"/>
    </w:pPr>
  </w:style>
  <w:style w:type="paragraph" w:styleId="ListBullet3">
    <w:name w:val="List Bullet 3"/>
    <w:basedOn w:val="ZsysbasisSURF"/>
    <w:next w:val="BasistekstSURF"/>
    <w:uiPriority w:val="98"/>
    <w:semiHidden/>
    <w:rsid w:val="00E7078D"/>
    <w:pPr>
      <w:numPr>
        <w:numId w:val="11"/>
      </w:numPr>
      <w:ind w:left="924" w:hanging="357"/>
    </w:pPr>
  </w:style>
  <w:style w:type="paragraph" w:styleId="ListBullet4">
    <w:name w:val="List Bullet 4"/>
    <w:basedOn w:val="ZsysbasisSURF"/>
    <w:next w:val="BasistekstSURF"/>
    <w:uiPriority w:val="98"/>
    <w:semiHidden/>
    <w:rsid w:val="00E7078D"/>
    <w:pPr>
      <w:numPr>
        <w:numId w:val="12"/>
      </w:numPr>
      <w:ind w:left="1208" w:hanging="357"/>
    </w:pPr>
  </w:style>
  <w:style w:type="paragraph" w:styleId="ListNumber">
    <w:name w:val="List Number"/>
    <w:basedOn w:val="ZsysbasisSURF"/>
    <w:next w:val="BasistekstSURF"/>
    <w:uiPriority w:val="98"/>
    <w:semiHidden/>
    <w:rsid w:val="00705849"/>
    <w:pPr>
      <w:numPr>
        <w:numId w:val="14"/>
      </w:numPr>
      <w:ind w:left="357" w:hanging="357"/>
    </w:pPr>
  </w:style>
  <w:style w:type="paragraph" w:styleId="ListNumber2">
    <w:name w:val="List Number 2"/>
    <w:basedOn w:val="ZsysbasisSURF"/>
    <w:next w:val="BasistekstSURF"/>
    <w:uiPriority w:val="98"/>
    <w:semiHidden/>
    <w:rsid w:val="00705849"/>
    <w:pPr>
      <w:numPr>
        <w:numId w:val="15"/>
      </w:numPr>
      <w:ind w:left="641" w:hanging="357"/>
    </w:pPr>
  </w:style>
  <w:style w:type="paragraph" w:styleId="ListNumber3">
    <w:name w:val="List Number 3"/>
    <w:basedOn w:val="ZsysbasisSURF"/>
    <w:next w:val="BasistekstSURF"/>
    <w:uiPriority w:val="98"/>
    <w:semiHidden/>
    <w:rsid w:val="00705849"/>
    <w:pPr>
      <w:numPr>
        <w:numId w:val="16"/>
      </w:numPr>
      <w:ind w:left="924" w:hanging="357"/>
    </w:pPr>
  </w:style>
  <w:style w:type="paragraph" w:styleId="ListNumber4">
    <w:name w:val="List Number 4"/>
    <w:basedOn w:val="ZsysbasisSURF"/>
    <w:next w:val="BasistekstSURF"/>
    <w:uiPriority w:val="98"/>
    <w:semiHidden/>
    <w:rsid w:val="00705849"/>
    <w:pPr>
      <w:numPr>
        <w:numId w:val="17"/>
      </w:numPr>
      <w:ind w:left="1208" w:hanging="357"/>
    </w:pPr>
  </w:style>
  <w:style w:type="paragraph" w:styleId="ListNumber5">
    <w:name w:val="List Number 5"/>
    <w:basedOn w:val="ZsysbasisSURF"/>
    <w:next w:val="BasistekstSURF"/>
    <w:uiPriority w:val="98"/>
    <w:semiHidden/>
    <w:rsid w:val="00705849"/>
    <w:pPr>
      <w:numPr>
        <w:numId w:val="18"/>
      </w:numPr>
      <w:ind w:left="1491" w:hanging="357"/>
    </w:pPr>
  </w:style>
  <w:style w:type="paragraph" w:styleId="ListContinue">
    <w:name w:val="List Continue"/>
    <w:basedOn w:val="ZsysbasisSURF"/>
    <w:next w:val="BasistekstSURF"/>
    <w:uiPriority w:val="98"/>
    <w:semiHidden/>
    <w:rsid w:val="00705849"/>
    <w:pPr>
      <w:ind w:left="284"/>
    </w:pPr>
  </w:style>
  <w:style w:type="paragraph" w:styleId="ListContinue2">
    <w:name w:val="List Continue 2"/>
    <w:basedOn w:val="ZsysbasisSURF"/>
    <w:next w:val="BasistekstSURF"/>
    <w:uiPriority w:val="98"/>
    <w:semiHidden/>
    <w:rsid w:val="00705849"/>
    <w:pPr>
      <w:ind w:left="567"/>
    </w:pPr>
  </w:style>
  <w:style w:type="paragraph" w:styleId="ListContinue3">
    <w:name w:val="List Continue 3"/>
    <w:basedOn w:val="ZsysbasisSURF"/>
    <w:next w:val="BasistekstSURF"/>
    <w:uiPriority w:val="98"/>
    <w:semiHidden/>
    <w:rsid w:val="00705849"/>
    <w:pPr>
      <w:ind w:left="851"/>
    </w:pPr>
  </w:style>
  <w:style w:type="paragraph" w:styleId="ListContinue4">
    <w:name w:val="List Continue 4"/>
    <w:basedOn w:val="ZsysbasisSURF"/>
    <w:next w:val="BasistekstSURF"/>
    <w:uiPriority w:val="98"/>
    <w:semiHidden/>
    <w:rsid w:val="00705849"/>
    <w:pPr>
      <w:ind w:left="1134"/>
    </w:pPr>
  </w:style>
  <w:style w:type="paragraph" w:styleId="ListContinue5">
    <w:name w:val="List Continue 5"/>
    <w:basedOn w:val="ZsysbasisSURF"/>
    <w:next w:val="BasistekstSURF"/>
    <w:uiPriority w:val="98"/>
    <w:semiHidden/>
    <w:rsid w:val="00705849"/>
    <w:pPr>
      <w:ind w:left="1418"/>
    </w:pPr>
  </w:style>
  <w:style w:type="character" w:styleId="IntenseEmphasis">
    <w:name w:val="Intense Emphasis"/>
    <w:basedOn w:val="DefaultParagraphFont"/>
    <w:uiPriority w:val="98"/>
    <w:semiHidden/>
    <w:rsid w:val="00FC3FA5"/>
    <w:rPr>
      <w:b/>
      <w:bCs/>
      <w:i/>
      <w:iCs/>
      <w:color w:val="auto"/>
    </w:rPr>
  </w:style>
  <w:style w:type="paragraph" w:styleId="NormalWeb">
    <w:name w:val="Normal (Web)"/>
    <w:basedOn w:val="ZsysbasisSURF"/>
    <w:next w:val="BasistekstSURF"/>
    <w:uiPriority w:val="98"/>
    <w:semiHidden/>
    <w:rsid w:val="0020607F"/>
  </w:style>
  <w:style w:type="paragraph" w:styleId="NoteHeading">
    <w:name w:val="Note Heading"/>
    <w:basedOn w:val="ZsysbasisSURF"/>
    <w:next w:val="BasistekstSURF"/>
    <w:uiPriority w:val="98"/>
    <w:semiHidden/>
    <w:rsid w:val="0020607F"/>
  </w:style>
  <w:style w:type="paragraph" w:styleId="BodyText">
    <w:name w:val="Body Text"/>
    <w:basedOn w:val="ZsysbasisSURF"/>
    <w:next w:val="BasistekstSURF"/>
    <w:link w:val="BodyTextChar"/>
    <w:uiPriority w:val="98"/>
    <w:semiHidden/>
    <w:rsid w:val="0020607F"/>
  </w:style>
  <w:style w:type="paragraph" w:styleId="BodyText2">
    <w:name w:val="Body Text 2"/>
    <w:basedOn w:val="ZsysbasisSURF"/>
    <w:next w:val="BasistekstSURF"/>
    <w:link w:val="BodyText2Char"/>
    <w:uiPriority w:val="98"/>
    <w:semiHidden/>
    <w:rsid w:val="00E7078D"/>
  </w:style>
  <w:style w:type="paragraph" w:styleId="BodyText3">
    <w:name w:val="Body Text 3"/>
    <w:basedOn w:val="ZsysbasisSURF"/>
    <w:next w:val="BasistekstSURF"/>
    <w:uiPriority w:val="98"/>
    <w:semiHidden/>
    <w:rsid w:val="0020607F"/>
  </w:style>
  <w:style w:type="paragraph" w:styleId="BodyTextFirstIndent">
    <w:name w:val="Body Text First Indent"/>
    <w:basedOn w:val="ZsysbasisSURF"/>
    <w:next w:val="BasistekstSURF"/>
    <w:link w:val="BodyTextFirstIndentChar"/>
    <w:uiPriority w:val="98"/>
    <w:semiHidden/>
    <w:rsid w:val="00E7078D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E7078D"/>
    <w:rPr>
      <w:rFonts w:asciiTheme="minorHAnsi" w:hAnsiTheme="minorHAnsi" w:cs="Maiandra GD"/>
      <w:color w:val="000000" w:themeColor="text1"/>
      <w:sz w:val="18"/>
      <w:szCs w:val="18"/>
    </w:rPr>
  </w:style>
  <w:style w:type="paragraph" w:styleId="BodyTextIndent">
    <w:name w:val="Body Text Indent"/>
    <w:basedOn w:val="ZsysbasisSURF"/>
    <w:next w:val="BasistekstSURF"/>
    <w:link w:val="BodyTextIndentChar"/>
    <w:uiPriority w:val="98"/>
    <w:semiHidden/>
    <w:rsid w:val="00E7078D"/>
    <w:pPr>
      <w:ind w:left="284"/>
    </w:pPr>
  </w:style>
  <w:style w:type="character" w:customStyle="1" w:styleId="BodyTextIndentChar">
    <w:name w:val="Body Text Indent Char"/>
    <w:basedOn w:val="DefaultParagraphFont"/>
    <w:link w:val="BodyTextIndent"/>
    <w:rsid w:val="00E7078D"/>
    <w:rPr>
      <w:rFonts w:ascii="Maiandra GD" w:hAnsi="Maiandra GD" w:cs="Maiandra GD"/>
      <w:sz w:val="18"/>
      <w:szCs w:val="18"/>
    </w:rPr>
  </w:style>
  <w:style w:type="paragraph" w:styleId="BodyTextFirstIndent2">
    <w:name w:val="Body Text First Indent 2"/>
    <w:basedOn w:val="ZsysbasisSURF"/>
    <w:next w:val="BasistekstSURF"/>
    <w:link w:val="BodyTextFirstIndent2Char"/>
    <w:uiPriority w:val="98"/>
    <w:semiHidden/>
    <w:rsid w:val="00E7078D"/>
    <w:pPr>
      <w:ind w:left="360" w:firstLine="360"/>
    </w:pPr>
  </w:style>
  <w:style w:type="table" w:styleId="TableProfessional">
    <w:name w:val="Table Professional"/>
    <w:basedOn w:val="TableNorma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ZsysbasisSURFChar">
    <w:name w:val="Zsysbasis SURF Char"/>
    <w:basedOn w:val="DefaultParagraphFont"/>
    <w:link w:val="ZsysbasisSURF"/>
    <w:uiPriority w:val="4"/>
    <w:semiHidden/>
    <w:rsid w:val="0068750D"/>
    <w:rPr>
      <w:rFonts w:ascii="Calibri" w:hAnsi="Calibri" w:cs="Maiandra GD"/>
      <w:color w:val="000000" w:themeColor="text1"/>
      <w:sz w:val="22"/>
      <w:szCs w:val="18"/>
    </w:rPr>
  </w:style>
  <w:style w:type="paragraph" w:styleId="NormalIndent">
    <w:name w:val="Normal Indent"/>
    <w:basedOn w:val="ZsysbasisSURF"/>
    <w:next w:val="BasistekstSURF"/>
    <w:uiPriority w:val="98"/>
    <w:semiHidden/>
    <w:rsid w:val="0020607F"/>
  </w:style>
  <w:style w:type="table" w:styleId="TableColumns1">
    <w:name w:val="Table Columns 1"/>
    <w:basedOn w:val="TableNormal"/>
    <w:semiHidden/>
    <w:rsid w:val="008D7BDD"/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8D7BD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8D7BDD"/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8D7BD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8D7BD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semiHidden/>
    <w:rsid w:val="008D7BD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8D7BD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8D7BD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8D7BD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8D7BD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8D7BD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">
    <w:name w:val="Table Grid"/>
    <w:basedOn w:val="TableNormal"/>
    <w:semiHidden/>
    <w:rsid w:val="009225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8D7BD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8D7BD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8D7BD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8D7BD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8D7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ubtle1">
    <w:name w:val="Table Subtle 1"/>
    <w:basedOn w:val="TableNormal"/>
    <w:semiHidden/>
    <w:rsid w:val="008D7BD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8D7BD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aliases w:val="Voetnootmarkering SURF"/>
    <w:basedOn w:val="DefaultParagraphFont"/>
    <w:uiPriority w:val="4"/>
    <w:rsid w:val="00CB7600"/>
    <w:rPr>
      <w:vertAlign w:val="superscript"/>
    </w:rPr>
  </w:style>
  <w:style w:type="paragraph" w:styleId="FootnoteText">
    <w:name w:val="footnote text"/>
    <w:aliases w:val="Voetnoottekst SURF"/>
    <w:basedOn w:val="ZsysbasisSURF"/>
    <w:uiPriority w:val="4"/>
    <w:rsid w:val="00CB7600"/>
    <w:rPr>
      <w:sz w:val="15"/>
    </w:rPr>
  </w:style>
  <w:style w:type="table" w:styleId="TableWeb1">
    <w:name w:val="Table Web 1"/>
    <w:basedOn w:val="TableNormal"/>
    <w:semiHidden/>
    <w:rsid w:val="008D7BD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8D7BD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8D7BD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98"/>
    <w:semiHidden/>
    <w:rsid w:val="00451FDB"/>
    <w:rPr>
      <w:b w:val="0"/>
      <w:bCs w:val="0"/>
    </w:rPr>
  </w:style>
  <w:style w:type="paragraph" w:styleId="Date">
    <w:name w:val="Date"/>
    <w:basedOn w:val="ZsysbasisSURF"/>
    <w:next w:val="BasistekstSURF"/>
    <w:uiPriority w:val="98"/>
    <w:semiHidden/>
    <w:rsid w:val="0020607F"/>
  </w:style>
  <w:style w:type="paragraph" w:styleId="PlainText">
    <w:name w:val="Plain Text"/>
    <w:basedOn w:val="ZsysbasisSURF"/>
    <w:next w:val="BasistekstSURF"/>
    <w:uiPriority w:val="98"/>
    <w:semiHidden/>
    <w:rsid w:val="0020607F"/>
  </w:style>
  <w:style w:type="paragraph" w:styleId="BalloonText">
    <w:name w:val="Balloon Text"/>
    <w:basedOn w:val="ZsysbasisSURF"/>
    <w:next w:val="BasistekstSURF"/>
    <w:uiPriority w:val="98"/>
    <w:semiHidden/>
    <w:rsid w:val="0020607F"/>
  </w:style>
  <w:style w:type="paragraph" w:styleId="Caption">
    <w:name w:val="caption"/>
    <w:aliases w:val="Bijschrift SURF"/>
    <w:basedOn w:val="ZsysbasisSURF"/>
    <w:next w:val="BasistekstSURF"/>
    <w:uiPriority w:val="4"/>
    <w:qFormat/>
    <w:rsid w:val="0020607F"/>
  </w:style>
  <w:style w:type="character" w:customStyle="1" w:styleId="CommentTextChar">
    <w:name w:val="Comment Text Char"/>
    <w:basedOn w:val="ZsysbasisSURFChar"/>
    <w:link w:val="CommentText"/>
    <w:semiHidden/>
    <w:rsid w:val="008736AE"/>
    <w:rPr>
      <w:rFonts w:asciiTheme="minorHAnsi" w:hAnsiTheme="minorHAnsi" w:cs="Maiandra GD"/>
      <w:color w:val="000000" w:themeColor="text1"/>
      <w:sz w:val="18"/>
      <w:szCs w:val="18"/>
    </w:rPr>
  </w:style>
  <w:style w:type="paragraph" w:styleId="DocumentMap">
    <w:name w:val="Document Map"/>
    <w:basedOn w:val="ZsysbasisSURF"/>
    <w:next w:val="BasistekstSURF"/>
    <w:uiPriority w:val="98"/>
    <w:semiHidden/>
    <w:rsid w:val="0020607F"/>
  </w:style>
  <w:style w:type="table" w:styleId="LightShading-Accent5">
    <w:name w:val="Light Shading Accent 5"/>
    <w:basedOn w:val="TableNormal"/>
    <w:uiPriority w:val="60"/>
    <w:semiHidden/>
    <w:rsid w:val="00E07762"/>
    <w:pPr>
      <w:spacing w:line="240" w:lineRule="auto"/>
    </w:pPr>
    <w:rPr>
      <w:color w:val="BEA300" w:themeColor="accent5" w:themeShade="BF"/>
    </w:rPr>
    <w:tblPr>
      <w:tblStyleRowBandSize w:val="1"/>
      <w:tblStyleColBandSize w:val="1"/>
      <w:tblBorders>
        <w:top w:val="single" w:sz="8" w:space="0" w:color="FEDB00" w:themeColor="accent5"/>
        <w:bottom w:val="single" w:sz="8" w:space="0" w:color="FEDB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DB00" w:themeColor="accent5"/>
          <w:left w:val="nil"/>
          <w:bottom w:val="single" w:sz="8" w:space="0" w:color="FEDB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DB00" w:themeColor="accent5"/>
          <w:left w:val="nil"/>
          <w:bottom w:val="single" w:sz="8" w:space="0" w:color="FEDB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6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6BF" w:themeFill="accent5" w:themeFillTint="3F"/>
      </w:tcPr>
    </w:tblStylePr>
  </w:style>
  <w:style w:type="paragraph" w:styleId="EndnoteText">
    <w:name w:val="endnote text"/>
    <w:aliases w:val="Eindnoottekst SURF"/>
    <w:basedOn w:val="ZsysbasisSURF"/>
    <w:next w:val="BasistekstSURF"/>
    <w:uiPriority w:val="4"/>
    <w:rsid w:val="0020607F"/>
  </w:style>
  <w:style w:type="paragraph" w:styleId="IndexHeading">
    <w:name w:val="index heading"/>
    <w:basedOn w:val="ZsysbasisSURF"/>
    <w:next w:val="BasistekstSURF"/>
    <w:uiPriority w:val="98"/>
    <w:semiHidden/>
    <w:rsid w:val="0020607F"/>
  </w:style>
  <w:style w:type="paragraph" w:styleId="TOAHeading">
    <w:name w:val="toa heading"/>
    <w:basedOn w:val="ZsysbasisSURF"/>
    <w:next w:val="BasistekstSURF"/>
    <w:uiPriority w:val="98"/>
    <w:semiHidden/>
    <w:rsid w:val="0020607F"/>
  </w:style>
  <w:style w:type="paragraph" w:styleId="ListBullet5">
    <w:name w:val="List Bullet 5"/>
    <w:basedOn w:val="ZsysbasisSURF"/>
    <w:next w:val="BasistekstSURF"/>
    <w:uiPriority w:val="98"/>
    <w:semiHidden/>
    <w:rsid w:val="00E7078D"/>
    <w:pPr>
      <w:numPr>
        <w:numId w:val="13"/>
      </w:numPr>
      <w:ind w:left="1491" w:hanging="357"/>
    </w:pPr>
  </w:style>
  <w:style w:type="paragraph" w:styleId="MacroText">
    <w:name w:val="macro"/>
    <w:basedOn w:val="ZsysbasisSURF"/>
    <w:next w:val="BasistekstSURF"/>
    <w:uiPriority w:val="98"/>
    <w:semiHidden/>
    <w:rsid w:val="0020607F"/>
  </w:style>
  <w:style w:type="paragraph" w:styleId="CommentText">
    <w:name w:val="annotation text"/>
    <w:basedOn w:val="ZsysbasisSURF"/>
    <w:next w:val="BasistekstSURF"/>
    <w:link w:val="CommentTextChar"/>
    <w:uiPriority w:val="98"/>
    <w:semiHidden/>
    <w:rsid w:val="0020607F"/>
  </w:style>
  <w:style w:type="character" w:styleId="IntenseReference">
    <w:name w:val="Intense Reference"/>
    <w:basedOn w:val="DefaultParagraphFont"/>
    <w:uiPriority w:val="98"/>
    <w:semiHidden/>
    <w:rsid w:val="00FC3FA5"/>
    <w:rPr>
      <w:b/>
      <w:bCs/>
      <w:smallCaps/>
      <w:color w:val="auto"/>
      <w:spacing w:val="5"/>
      <w:u w:val="single"/>
    </w:rPr>
  </w:style>
  <w:style w:type="character" w:styleId="CommentReference">
    <w:name w:val="annotation reference"/>
    <w:basedOn w:val="DefaultParagraphFont"/>
    <w:uiPriority w:val="98"/>
    <w:semiHidden/>
    <w:rsid w:val="0020607F"/>
    <w:rPr>
      <w:sz w:val="18"/>
      <w:szCs w:val="18"/>
    </w:rPr>
  </w:style>
  <w:style w:type="paragraph" w:customStyle="1" w:styleId="Opsommingteken1eniveauSURF">
    <w:name w:val="Opsomming teken 1e niveau SURF"/>
    <w:basedOn w:val="ZsysbasisSURF"/>
    <w:uiPriority w:val="4"/>
    <w:rsid w:val="001C206E"/>
    <w:pPr>
      <w:numPr>
        <w:numId w:val="25"/>
      </w:numPr>
      <w:spacing w:line="240" w:lineRule="exact"/>
    </w:pPr>
  </w:style>
  <w:style w:type="paragraph" w:customStyle="1" w:styleId="Opsommingteken2eniveauSURF">
    <w:name w:val="Opsomming teken 2e niveau SURF"/>
    <w:basedOn w:val="ZsysbasisSURF"/>
    <w:uiPriority w:val="4"/>
    <w:rsid w:val="001C206E"/>
    <w:pPr>
      <w:numPr>
        <w:ilvl w:val="1"/>
        <w:numId w:val="25"/>
      </w:numPr>
      <w:spacing w:line="240" w:lineRule="exact"/>
    </w:pPr>
  </w:style>
  <w:style w:type="paragraph" w:customStyle="1" w:styleId="Opsommingteken3eniveauSURF">
    <w:name w:val="Opsomming teken 3e niveau SURF"/>
    <w:basedOn w:val="ZsysbasisSURF"/>
    <w:uiPriority w:val="4"/>
    <w:rsid w:val="001C206E"/>
    <w:pPr>
      <w:numPr>
        <w:ilvl w:val="2"/>
        <w:numId w:val="25"/>
      </w:numPr>
      <w:spacing w:line="240" w:lineRule="exact"/>
    </w:pPr>
  </w:style>
  <w:style w:type="paragraph" w:customStyle="1" w:styleId="Opsommingkleineletter1eniveauSURF">
    <w:name w:val="Opsomming kleine letter 1e niveau SURF"/>
    <w:basedOn w:val="ZsysbasisSURF"/>
    <w:uiPriority w:val="4"/>
    <w:qFormat/>
    <w:rsid w:val="001C206E"/>
    <w:pPr>
      <w:numPr>
        <w:numId w:val="19"/>
      </w:numPr>
      <w:spacing w:line="240" w:lineRule="exact"/>
    </w:pPr>
  </w:style>
  <w:style w:type="paragraph" w:customStyle="1" w:styleId="Opsommingkleineletter2eniveauSURF">
    <w:name w:val="Opsomming kleine letter 2e niveau SURF"/>
    <w:basedOn w:val="ZsysbasisSURF"/>
    <w:uiPriority w:val="4"/>
    <w:qFormat/>
    <w:rsid w:val="001C206E"/>
    <w:pPr>
      <w:numPr>
        <w:ilvl w:val="1"/>
        <w:numId w:val="19"/>
      </w:numPr>
      <w:spacing w:line="240" w:lineRule="exact"/>
    </w:pPr>
  </w:style>
  <w:style w:type="paragraph" w:customStyle="1" w:styleId="Opsommingkleineletter3eniveauSURF">
    <w:name w:val="Opsomming kleine letter 3e niveau SURF"/>
    <w:basedOn w:val="ZsysbasisSURF"/>
    <w:uiPriority w:val="4"/>
    <w:qFormat/>
    <w:rsid w:val="001C206E"/>
    <w:pPr>
      <w:numPr>
        <w:ilvl w:val="2"/>
        <w:numId w:val="19"/>
      </w:numPr>
      <w:spacing w:line="240" w:lineRule="exact"/>
      <w:ind w:left="851"/>
    </w:pPr>
  </w:style>
  <w:style w:type="numbering" w:customStyle="1" w:styleId="OpsommingkleineletterSURF">
    <w:name w:val="Opsomming kleine letter SURF"/>
    <w:uiPriority w:val="4"/>
    <w:semiHidden/>
    <w:rsid w:val="00B01DA1"/>
    <w:pPr>
      <w:numPr>
        <w:numId w:val="5"/>
      </w:numPr>
    </w:pPr>
  </w:style>
  <w:style w:type="paragraph" w:customStyle="1" w:styleId="Opsommingnummer1eniveauSURF">
    <w:name w:val="Opsomming nummer 1e niveau SURF"/>
    <w:basedOn w:val="ZsysbasisSURF"/>
    <w:uiPriority w:val="4"/>
    <w:qFormat/>
    <w:rsid w:val="001C206E"/>
    <w:pPr>
      <w:numPr>
        <w:numId w:val="20"/>
      </w:numPr>
      <w:spacing w:line="240" w:lineRule="exact"/>
    </w:pPr>
  </w:style>
  <w:style w:type="paragraph" w:customStyle="1" w:styleId="Opsommingnummer2eniveauSURF">
    <w:name w:val="Opsomming nummer 2e niveau SURF"/>
    <w:basedOn w:val="ZsysbasisSURF"/>
    <w:uiPriority w:val="4"/>
    <w:qFormat/>
    <w:rsid w:val="001C206E"/>
    <w:pPr>
      <w:numPr>
        <w:ilvl w:val="1"/>
        <w:numId w:val="20"/>
      </w:numPr>
      <w:spacing w:line="240" w:lineRule="exact"/>
    </w:pPr>
  </w:style>
  <w:style w:type="paragraph" w:customStyle="1" w:styleId="Opsommingnummer3eniveauSURF">
    <w:name w:val="Opsomming nummer 3e niveau SURF"/>
    <w:basedOn w:val="ZsysbasisSURF"/>
    <w:uiPriority w:val="4"/>
    <w:qFormat/>
    <w:rsid w:val="001C206E"/>
    <w:pPr>
      <w:numPr>
        <w:ilvl w:val="2"/>
        <w:numId w:val="20"/>
      </w:numPr>
      <w:spacing w:line="240" w:lineRule="exact"/>
      <w:ind w:left="851"/>
    </w:pPr>
  </w:style>
  <w:style w:type="numbering" w:customStyle="1" w:styleId="OpsommingnummerSURF">
    <w:name w:val="Opsomming nummer SURF"/>
    <w:uiPriority w:val="4"/>
    <w:semiHidden/>
    <w:rsid w:val="00B01DA1"/>
    <w:pPr>
      <w:numPr>
        <w:numId w:val="1"/>
      </w:numPr>
    </w:pPr>
  </w:style>
  <w:style w:type="character" w:styleId="BookTitle">
    <w:name w:val="Book Title"/>
    <w:basedOn w:val="DefaultParagraphFont"/>
    <w:uiPriority w:val="98"/>
    <w:semiHidden/>
    <w:rsid w:val="00E07762"/>
    <w:rPr>
      <w:b/>
      <w:bCs/>
      <w:smallCaps/>
      <w:spacing w:val="5"/>
    </w:rPr>
  </w:style>
  <w:style w:type="character" w:styleId="PlaceholderText">
    <w:name w:val="Placeholder Text"/>
    <w:basedOn w:val="zsysVeldMarkering"/>
    <w:uiPriority w:val="98"/>
    <w:semiHidden/>
    <w:rsid w:val="004C51F8"/>
    <w:rPr>
      <w:color w:val="000000"/>
      <w:bdr w:val="none" w:sz="0" w:space="0" w:color="auto"/>
      <w:shd w:val="clear" w:color="auto" w:fill="FFFF00"/>
    </w:rPr>
  </w:style>
  <w:style w:type="character" w:styleId="SubtleReference">
    <w:name w:val="Subtle Reference"/>
    <w:basedOn w:val="DefaultParagraphFont"/>
    <w:uiPriority w:val="98"/>
    <w:semiHidden/>
    <w:rsid w:val="008736AE"/>
    <w:rPr>
      <w:smallCaps/>
      <w:color w:val="auto"/>
      <w:u w:val="single"/>
    </w:rPr>
  </w:style>
  <w:style w:type="character" w:styleId="SubtleEmphasis">
    <w:name w:val="Subtle Emphasis"/>
    <w:basedOn w:val="DefaultParagraphFont"/>
    <w:uiPriority w:val="98"/>
    <w:semiHidden/>
    <w:rsid w:val="00FC3FA5"/>
    <w:rPr>
      <w:i/>
      <w:iCs/>
      <w:color w:val="auto"/>
    </w:rPr>
  </w:style>
  <w:style w:type="table" w:styleId="LightShading-Accent4">
    <w:name w:val="Light Shading Accent 4"/>
    <w:basedOn w:val="TableNormal"/>
    <w:uiPriority w:val="60"/>
    <w:semiHidden/>
    <w:rsid w:val="00E07762"/>
    <w:pPr>
      <w:spacing w:line="240" w:lineRule="auto"/>
    </w:pPr>
    <w:rPr>
      <w:color w:val="007739" w:themeColor="accent4" w:themeShade="BF"/>
    </w:rPr>
    <w:tblPr>
      <w:tblStyleRowBandSize w:val="1"/>
      <w:tblStyleColBandSize w:val="1"/>
      <w:tblBorders>
        <w:top w:val="single" w:sz="8" w:space="0" w:color="009F4D" w:themeColor="accent4"/>
        <w:bottom w:val="single" w:sz="8" w:space="0" w:color="009F4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F4D" w:themeColor="accent4"/>
          <w:left w:val="nil"/>
          <w:bottom w:val="single" w:sz="8" w:space="0" w:color="009F4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F4D" w:themeColor="accent4"/>
          <w:left w:val="nil"/>
          <w:bottom w:val="single" w:sz="8" w:space="0" w:color="009F4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FFD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8FFD1" w:themeFill="accent4" w:themeFillTint="3F"/>
      </w:tcPr>
    </w:tblStylePr>
  </w:style>
  <w:style w:type="table" w:styleId="LightShading-Accent3">
    <w:name w:val="Light Shading Accent 3"/>
    <w:basedOn w:val="TableNormal"/>
    <w:uiPriority w:val="60"/>
    <w:semiHidden/>
    <w:rsid w:val="00E07762"/>
    <w:pPr>
      <w:spacing w:line="240" w:lineRule="auto"/>
    </w:pPr>
    <w:rPr>
      <w:color w:val="005895" w:themeColor="accent3" w:themeShade="BF"/>
    </w:rPr>
    <w:tblPr>
      <w:tblStyleRowBandSize w:val="1"/>
      <w:tblStyleColBandSize w:val="1"/>
      <w:tblBorders>
        <w:top w:val="single" w:sz="8" w:space="0" w:color="0077C8" w:themeColor="accent3"/>
        <w:bottom w:val="single" w:sz="8" w:space="0" w:color="0077C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7C8" w:themeColor="accent3"/>
          <w:left w:val="nil"/>
          <w:bottom w:val="single" w:sz="8" w:space="0" w:color="0077C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7C8" w:themeColor="accent3"/>
          <w:left w:val="nil"/>
          <w:bottom w:val="single" w:sz="8" w:space="0" w:color="0077C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F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FFF" w:themeFill="accent3" w:themeFillTint="3F"/>
      </w:tcPr>
    </w:tblStylePr>
  </w:style>
  <w:style w:type="table" w:styleId="LightShading-Accent2">
    <w:name w:val="Light Shading Accent 2"/>
    <w:basedOn w:val="TableNormal"/>
    <w:uiPriority w:val="60"/>
    <w:semiHidden/>
    <w:rsid w:val="00E07762"/>
    <w:pPr>
      <w:spacing w:line="240" w:lineRule="auto"/>
    </w:pPr>
    <w:rPr>
      <w:color w:val="B1241A" w:themeColor="accent2" w:themeShade="BF"/>
    </w:rPr>
    <w:tblPr>
      <w:tblStyleRowBandSize w:val="1"/>
      <w:tblStyleColBandSize w:val="1"/>
      <w:tblBorders>
        <w:top w:val="single" w:sz="8" w:space="0" w:color="E03C31" w:themeColor="accent2"/>
        <w:bottom w:val="single" w:sz="8" w:space="0" w:color="E03C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C31" w:themeColor="accent2"/>
          <w:left w:val="nil"/>
          <w:bottom w:val="single" w:sz="8" w:space="0" w:color="E03C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C31" w:themeColor="accent2"/>
          <w:left w:val="nil"/>
          <w:bottom w:val="single" w:sz="8" w:space="0" w:color="E03C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ECC" w:themeFill="accent2" w:themeFillTint="3F"/>
      </w:tcPr>
    </w:tblStylePr>
  </w:style>
  <w:style w:type="table" w:styleId="LightGrid-Accent6">
    <w:name w:val="Light Grid Accent 6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A9C23F" w:themeColor="accent6"/>
        <w:left w:val="single" w:sz="8" w:space="0" w:color="A9C23F" w:themeColor="accent6"/>
        <w:bottom w:val="single" w:sz="8" w:space="0" w:color="A9C23F" w:themeColor="accent6"/>
        <w:right w:val="single" w:sz="8" w:space="0" w:color="A9C23F" w:themeColor="accent6"/>
        <w:insideH w:val="single" w:sz="8" w:space="0" w:color="A9C23F" w:themeColor="accent6"/>
        <w:insideV w:val="single" w:sz="8" w:space="0" w:color="A9C23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9C23F" w:themeColor="accent6"/>
          <w:left w:val="single" w:sz="8" w:space="0" w:color="A9C23F" w:themeColor="accent6"/>
          <w:bottom w:val="single" w:sz="18" w:space="0" w:color="A9C23F" w:themeColor="accent6"/>
          <w:right w:val="single" w:sz="8" w:space="0" w:color="A9C23F" w:themeColor="accent6"/>
          <w:insideH w:val="nil"/>
          <w:insideV w:val="single" w:sz="8" w:space="0" w:color="A9C23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9C23F" w:themeColor="accent6"/>
          <w:left w:val="single" w:sz="8" w:space="0" w:color="A9C23F" w:themeColor="accent6"/>
          <w:bottom w:val="single" w:sz="8" w:space="0" w:color="A9C23F" w:themeColor="accent6"/>
          <w:right w:val="single" w:sz="8" w:space="0" w:color="A9C23F" w:themeColor="accent6"/>
          <w:insideH w:val="nil"/>
          <w:insideV w:val="single" w:sz="8" w:space="0" w:color="A9C23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9C23F" w:themeColor="accent6"/>
          <w:left w:val="single" w:sz="8" w:space="0" w:color="A9C23F" w:themeColor="accent6"/>
          <w:bottom w:val="single" w:sz="8" w:space="0" w:color="A9C23F" w:themeColor="accent6"/>
          <w:right w:val="single" w:sz="8" w:space="0" w:color="A9C23F" w:themeColor="accent6"/>
        </w:tcBorders>
      </w:tcPr>
    </w:tblStylePr>
    <w:tblStylePr w:type="band1Vert">
      <w:tblPr/>
      <w:tcPr>
        <w:tcBorders>
          <w:top w:val="single" w:sz="8" w:space="0" w:color="A9C23F" w:themeColor="accent6"/>
          <w:left w:val="single" w:sz="8" w:space="0" w:color="A9C23F" w:themeColor="accent6"/>
          <w:bottom w:val="single" w:sz="8" w:space="0" w:color="A9C23F" w:themeColor="accent6"/>
          <w:right w:val="single" w:sz="8" w:space="0" w:color="A9C23F" w:themeColor="accent6"/>
        </w:tcBorders>
        <w:shd w:val="clear" w:color="auto" w:fill="E9F0CF" w:themeFill="accent6" w:themeFillTint="3F"/>
      </w:tcPr>
    </w:tblStylePr>
    <w:tblStylePr w:type="band1Horz">
      <w:tblPr/>
      <w:tcPr>
        <w:tcBorders>
          <w:top w:val="single" w:sz="8" w:space="0" w:color="A9C23F" w:themeColor="accent6"/>
          <w:left w:val="single" w:sz="8" w:space="0" w:color="A9C23F" w:themeColor="accent6"/>
          <w:bottom w:val="single" w:sz="8" w:space="0" w:color="A9C23F" w:themeColor="accent6"/>
          <w:right w:val="single" w:sz="8" w:space="0" w:color="A9C23F" w:themeColor="accent6"/>
          <w:insideV w:val="single" w:sz="8" w:space="0" w:color="A9C23F" w:themeColor="accent6"/>
        </w:tcBorders>
        <w:shd w:val="clear" w:color="auto" w:fill="E9F0CF" w:themeFill="accent6" w:themeFillTint="3F"/>
      </w:tcPr>
    </w:tblStylePr>
    <w:tblStylePr w:type="band2Horz">
      <w:tblPr/>
      <w:tcPr>
        <w:tcBorders>
          <w:top w:val="single" w:sz="8" w:space="0" w:color="A9C23F" w:themeColor="accent6"/>
          <w:left w:val="single" w:sz="8" w:space="0" w:color="A9C23F" w:themeColor="accent6"/>
          <w:bottom w:val="single" w:sz="8" w:space="0" w:color="A9C23F" w:themeColor="accent6"/>
          <w:right w:val="single" w:sz="8" w:space="0" w:color="A9C23F" w:themeColor="accent6"/>
          <w:insideV w:val="single" w:sz="8" w:space="0" w:color="A9C23F" w:themeColor="accent6"/>
        </w:tcBorders>
      </w:tcPr>
    </w:tblStylePr>
  </w:style>
  <w:style w:type="table" w:styleId="LightGrid-Accent5">
    <w:name w:val="Light Grid Accent 5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EDB00" w:themeColor="accent5"/>
        <w:left w:val="single" w:sz="8" w:space="0" w:color="FEDB00" w:themeColor="accent5"/>
        <w:bottom w:val="single" w:sz="8" w:space="0" w:color="FEDB00" w:themeColor="accent5"/>
        <w:right w:val="single" w:sz="8" w:space="0" w:color="FEDB00" w:themeColor="accent5"/>
        <w:insideH w:val="single" w:sz="8" w:space="0" w:color="FEDB00" w:themeColor="accent5"/>
        <w:insideV w:val="single" w:sz="8" w:space="0" w:color="FEDB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DB00" w:themeColor="accent5"/>
          <w:left w:val="single" w:sz="8" w:space="0" w:color="FEDB00" w:themeColor="accent5"/>
          <w:bottom w:val="single" w:sz="18" w:space="0" w:color="FEDB00" w:themeColor="accent5"/>
          <w:right w:val="single" w:sz="8" w:space="0" w:color="FEDB00" w:themeColor="accent5"/>
          <w:insideH w:val="nil"/>
          <w:insideV w:val="single" w:sz="8" w:space="0" w:color="FEDB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DB00" w:themeColor="accent5"/>
          <w:left w:val="single" w:sz="8" w:space="0" w:color="FEDB00" w:themeColor="accent5"/>
          <w:bottom w:val="single" w:sz="8" w:space="0" w:color="FEDB00" w:themeColor="accent5"/>
          <w:right w:val="single" w:sz="8" w:space="0" w:color="FEDB00" w:themeColor="accent5"/>
          <w:insideH w:val="nil"/>
          <w:insideV w:val="single" w:sz="8" w:space="0" w:color="FEDB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DB00" w:themeColor="accent5"/>
          <w:left w:val="single" w:sz="8" w:space="0" w:color="FEDB00" w:themeColor="accent5"/>
          <w:bottom w:val="single" w:sz="8" w:space="0" w:color="FEDB00" w:themeColor="accent5"/>
          <w:right w:val="single" w:sz="8" w:space="0" w:color="FEDB00" w:themeColor="accent5"/>
        </w:tcBorders>
      </w:tcPr>
    </w:tblStylePr>
    <w:tblStylePr w:type="band1Vert">
      <w:tblPr/>
      <w:tcPr>
        <w:tcBorders>
          <w:top w:val="single" w:sz="8" w:space="0" w:color="FEDB00" w:themeColor="accent5"/>
          <w:left w:val="single" w:sz="8" w:space="0" w:color="FEDB00" w:themeColor="accent5"/>
          <w:bottom w:val="single" w:sz="8" w:space="0" w:color="FEDB00" w:themeColor="accent5"/>
          <w:right w:val="single" w:sz="8" w:space="0" w:color="FEDB00" w:themeColor="accent5"/>
        </w:tcBorders>
        <w:shd w:val="clear" w:color="auto" w:fill="FFF6BF" w:themeFill="accent5" w:themeFillTint="3F"/>
      </w:tcPr>
    </w:tblStylePr>
    <w:tblStylePr w:type="band1Horz">
      <w:tblPr/>
      <w:tcPr>
        <w:tcBorders>
          <w:top w:val="single" w:sz="8" w:space="0" w:color="FEDB00" w:themeColor="accent5"/>
          <w:left w:val="single" w:sz="8" w:space="0" w:color="FEDB00" w:themeColor="accent5"/>
          <w:bottom w:val="single" w:sz="8" w:space="0" w:color="FEDB00" w:themeColor="accent5"/>
          <w:right w:val="single" w:sz="8" w:space="0" w:color="FEDB00" w:themeColor="accent5"/>
          <w:insideV w:val="single" w:sz="8" w:space="0" w:color="FEDB00" w:themeColor="accent5"/>
        </w:tcBorders>
        <w:shd w:val="clear" w:color="auto" w:fill="FFF6BF" w:themeFill="accent5" w:themeFillTint="3F"/>
      </w:tcPr>
    </w:tblStylePr>
    <w:tblStylePr w:type="band2Horz">
      <w:tblPr/>
      <w:tcPr>
        <w:tcBorders>
          <w:top w:val="single" w:sz="8" w:space="0" w:color="FEDB00" w:themeColor="accent5"/>
          <w:left w:val="single" w:sz="8" w:space="0" w:color="FEDB00" w:themeColor="accent5"/>
          <w:bottom w:val="single" w:sz="8" w:space="0" w:color="FEDB00" w:themeColor="accent5"/>
          <w:right w:val="single" w:sz="8" w:space="0" w:color="FEDB00" w:themeColor="accent5"/>
          <w:insideV w:val="single" w:sz="8" w:space="0" w:color="FEDB00" w:themeColor="accent5"/>
        </w:tcBorders>
      </w:tcPr>
    </w:tblStylePr>
  </w:style>
  <w:style w:type="table" w:styleId="LightGrid-Accent4">
    <w:name w:val="Light Grid Accent 4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9F4D" w:themeColor="accent4"/>
        <w:left w:val="single" w:sz="8" w:space="0" w:color="009F4D" w:themeColor="accent4"/>
        <w:bottom w:val="single" w:sz="8" w:space="0" w:color="009F4D" w:themeColor="accent4"/>
        <w:right w:val="single" w:sz="8" w:space="0" w:color="009F4D" w:themeColor="accent4"/>
        <w:insideH w:val="single" w:sz="8" w:space="0" w:color="009F4D" w:themeColor="accent4"/>
        <w:insideV w:val="single" w:sz="8" w:space="0" w:color="009F4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F4D" w:themeColor="accent4"/>
          <w:left w:val="single" w:sz="8" w:space="0" w:color="009F4D" w:themeColor="accent4"/>
          <w:bottom w:val="single" w:sz="18" w:space="0" w:color="009F4D" w:themeColor="accent4"/>
          <w:right w:val="single" w:sz="8" w:space="0" w:color="009F4D" w:themeColor="accent4"/>
          <w:insideH w:val="nil"/>
          <w:insideV w:val="single" w:sz="8" w:space="0" w:color="009F4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F4D" w:themeColor="accent4"/>
          <w:left w:val="single" w:sz="8" w:space="0" w:color="009F4D" w:themeColor="accent4"/>
          <w:bottom w:val="single" w:sz="8" w:space="0" w:color="009F4D" w:themeColor="accent4"/>
          <w:right w:val="single" w:sz="8" w:space="0" w:color="009F4D" w:themeColor="accent4"/>
          <w:insideH w:val="nil"/>
          <w:insideV w:val="single" w:sz="8" w:space="0" w:color="009F4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F4D" w:themeColor="accent4"/>
          <w:left w:val="single" w:sz="8" w:space="0" w:color="009F4D" w:themeColor="accent4"/>
          <w:bottom w:val="single" w:sz="8" w:space="0" w:color="009F4D" w:themeColor="accent4"/>
          <w:right w:val="single" w:sz="8" w:space="0" w:color="009F4D" w:themeColor="accent4"/>
        </w:tcBorders>
      </w:tcPr>
    </w:tblStylePr>
    <w:tblStylePr w:type="band1Vert">
      <w:tblPr/>
      <w:tcPr>
        <w:tcBorders>
          <w:top w:val="single" w:sz="8" w:space="0" w:color="009F4D" w:themeColor="accent4"/>
          <w:left w:val="single" w:sz="8" w:space="0" w:color="009F4D" w:themeColor="accent4"/>
          <w:bottom w:val="single" w:sz="8" w:space="0" w:color="009F4D" w:themeColor="accent4"/>
          <w:right w:val="single" w:sz="8" w:space="0" w:color="009F4D" w:themeColor="accent4"/>
        </w:tcBorders>
        <w:shd w:val="clear" w:color="auto" w:fill="A8FFD1" w:themeFill="accent4" w:themeFillTint="3F"/>
      </w:tcPr>
    </w:tblStylePr>
    <w:tblStylePr w:type="band1Horz">
      <w:tblPr/>
      <w:tcPr>
        <w:tcBorders>
          <w:top w:val="single" w:sz="8" w:space="0" w:color="009F4D" w:themeColor="accent4"/>
          <w:left w:val="single" w:sz="8" w:space="0" w:color="009F4D" w:themeColor="accent4"/>
          <w:bottom w:val="single" w:sz="8" w:space="0" w:color="009F4D" w:themeColor="accent4"/>
          <w:right w:val="single" w:sz="8" w:space="0" w:color="009F4D" w:themeColor="accent4"/>
          <w:insideV w:val="single" w:sz="8" w:space="0" w:color="009F4D" w:themeColor="accent4"/>
        </w:tcBorders>
        <w:shd w:val="clear" w:color="auto" w:fill="A8FFD1" w:themeFill="accent4" w:themeFillTint="3F"/>
      </w:tcPr>
    </w:tblStylePr>
    <w:tblStylePr w:type="band2Horz">
      <w:tblPr/>
      <w:tcPr>
        <w:tcBorders>
          <w:top w:val="single" w:sz="8" w:space="0" w:color="009F4D" w:themeColor="accent4"/>
          <w:left w:val="single" w:sz="8" w:space="0" w:color="009F4D" w:themeColor="accent4"/>
          <w:bottom w:val="single" w:sz="8" w:space="0" w:color="009F4D" w:themeColor="accent4"/>
          <w:right w:val="single" w:sz="8" w:space="0" w:color="009F4D" w:themeColor="accent4"/>
          <w:insideV w:val="single" w:sz="8" w:space="0" w:color="009F4D" w:themeColor="accent4"/>
        </w:tcBorders>
      </w:tcPr>
    </w:tblStylePr>
  </w:style>
  <w:style w:type="table" w:styleId="LightGrid-Accent3">
    <w:name w:val="Light Grid Accent 3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77C8" w:themeColor="accent3"/>
        <w:left w:val="single" w:sz="8" w:space="0" w:color="0077C8" w:themeColor="accent3"/>
        <w:bottom w:val="single" w:sz="8" w:space="0" w:color="0077C8" w:themeColor="accent3"/>
        <w:right w:val="single" w:sz="8" w:space="0" w:color="0077C8" w:themeColor="accent3"/>
        <w:insideH w:val="single" w:sz="8" w:space="0" w:color="0077C8" w:themeColor="accent3"/>
        <w:insideV w:val="single" w:sz="8" w:space="0" w:color="0077C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7C8" w:themeColor="accent3"/>
          <w:left w:val="single" w:sz="8" w:space="0" w:color="0077C8" w:themeColor="accent3"/>
          <w:bottom w:val="single" w:sz="18" w:space="0" w:color="0077C8" w:themeColor="accent3"/>
          <w:right w:val="single" w:sz="8" w:space="0" w:color="0077C8" w:themeColor="accent3"/>
          <w:insideH w:val="nil"/>
          <w:insideV w:val="single" w:sz="8" w:space="0" w:color="0077C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7C8" w:themeColor="accent3"/>
          <w:left w:val="single" w:sz="8" w:space="0" w:color="0077C8" w:themeColor="accent3"/>
          <w:bottom w:val="single" w:sz="8" w:space="0" w:color="0077C8" w:themeColor="accent3"/>
          <w:right w:val="single" w:sz="8" w:space="0" w:color="0077C8" w:themeColor="accent3"/>
          <w:insideH w:val="nil"/>
          <w:insideV w:val="single" w:sz="8" w:space="0" w:color="0077C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7C8" w:themeColor="accent3"/>
          <w:left w:val="single" w:sz="8" w:space="0" w:color="0077C8" w:themeColor="accent3"/>
          <w:bottom w:val="single" w:sz="8" w:space="0" w:color="0077C8" w:themeColor="accent3"/>
          <w:right w:val="single" w:sz="8" w:space="0" w:color="0077C8" w:themeColor="accent3"/>
        </w:tcBorders>
      </w:tcPr>
    </w:tblStylePr>
    <w:tblStylePr w:type="band1Vert">
      <w:tblPr/>
      <w:tcPr>
        <w:tcBorders>
          <w:top w:val="single" w:sz="8" w:space="0" w:color="0077C8" w:themeColor="accent3"/>
          <w:left w:val="single" w:sz="8" w:space="0" w:color="0077C8" w:themeColor="accent3"/>
          <w:bottom w:val="single" w:sz="8" w:space="0" w:color="0077C8" w:themeColor="accent3"/>
          <w:right w:val="single" w:sz="8" w:space="0" w:color="0077C8" w:themeColor="accent3"/>
        </w:tcBorders>
        <w:shd w:val="clear" w:color="auto" w:fill="B2DFFF" w:themeFill="accent3" w:themeFillTint="3F"/>
      </w:tcPr>
    </w:tblStylePr>
    <w:tblStylePr w:type="band1Horz">
      <w:tblPr/>
      <w:tcPr>
        <w:tcBorders>
          <w:top w:val="single" w:sz="8" w:space="0" w:color="0077C8" w:themeColor="accent3"/>
          <w:left w:val="single" w:sz="8" w:space="0" w:color="0077C8" w:themeColor="accent3"/>
          <w:bottom w:val="single" w:sz="8" w:space="0" w:color="0077C8" w:themeColor="accent3"/>
          <w:right w:val="single" w:sz="8" w:space="0" w:color="0077C8" w:themeColor="accent3"/>
          <w:insideV w:val="single" w:sz="8" w:space="0" w:color="0077C8" w:themeColor="accent3"/>
        </w:tcBorders>
        <w:shd w:val="clear" w:color="auto" w:fill="B2DFFF" w:themeFill="accent3" w:themeFillTint="3F"/>
      </w:tcPr>
    </w:tblStylePr>
    <w:tblStylePr w:type="band2Horz">
      <w:tblPr/>
      <w:tcPr>
        <w:tcBorders>
          <w:top w:val="single" w:sz="8" w:space="0" w:color="0077C8" w:themeColor="accent3"/>
          <w:left w:val="single" w:sz="8" w:space="0" w:color="0077C8" w:themeColor="accent3"/>
          <w:bottom w:val="single" w:sz="8" w:space="0" w:color="0077C8" w:themeColor="accent3"/>
          <w:right w:val="single" w:sz="8" w:space="0" w:color="0077C8" w:themeColor="accent3"/>
          <w:insideV w:val="single" w:sz="8" w:space="0" w:color="0077C8" w:themeColor="accent3"/>
        </w:tcBorders>
      </w:tcPr>
    </w:tblStylePr>
  </w:style>
  <w:style w:type="table" w:styleId="LightGrid-Accent2">
    <w:name w:val="Light Grid Accent 2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E03C31" w:themeColor="accent2"/>
        <w:left w:val="single" w:sz="8" w:space="0" w:color="E03C31" w:themeColor="accent2"/>
        <w:bottom w:val="single" w:sz="8" w:space="0" w:color="E03C31" w:themeColor="accent2"/>
        <w:right w:val="single" w:sz="8" w:space="0" w:color="E03C31" w:themeColor="accent2"/>
        <w:insideH w:val="single" w:sz="8" w:space="0" w:color="E03C31" w:themeColor="accent2"/>
        <w:insideV w:val="single" w:sz="8" w:space="0" w:color="E03C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C31" w:themeColor="accent2"/>
          <w:left w:val="single" w:sz="8" w:space="0" w:color="E03C31" w:themeColor="accent2"/>
          <w:bottom w:val="single" w:sz="18" w:space="0" w:color="E03C31" w:themeColor="accent2"/>
          <w:right w:val="single" w:sz="8" w:space="0" w:color="E03C31" w:themeColor="accent2"/>
          <w:insideH w:val="nil"/>
          <w:insideV w:val="single" w:sz="8" w:space="0" w:color="E03C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3C31" w:themeColor="accent2"/>
          <w:left w:val="single" w:sz="8" w:space="0" w:color="E03C31" w:themeColor="accent2"/>
          <w:bottom w:val="single" w:sz="8" w:space="0" w:color="E03C31" w:themeColor="accent2"/>
          <w:right w:val="single" w:sz="8" w:space="0" w:color="E03C31" w:themeColor="accent2"/>
          <w:insideH w:val="nil"/>
          <w:insideV w:val="single" w:sz="8" w:space="0" w:color="E03C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C31" w:themeColor="accent2"/>
          <w:left w:val="single" w:sz="8" w:space="0" w:color="E03C31" w:themeColor="accent2"/>
          <w:bottom w:val="single" w:sz="8" w:space="0" w:color="E03C31" w:themeColor="accent2"/>
          <w:right w:val="single" w:sz="8" w:space="0" w:color="E03C31" w:themeColor="accent2"/>
        </w:tcBorders>
      </w:tcPr>
    </w:tblStylePr>
    <w:tblStylePr w:type="band1Vert">
      <w:tblPr/>
      <w:tcPr>
        <w:tcBorders>
          <w:top w:val="single" w:sz="8" w:space="0" w:color="E03C31" w:themeColor="accent2"/>
          <w:left w:val="single" w:sz="8" w:space="0" w:color="E03C31" w:themeColor="accent2"/>
          <w:bottom w:val="single" w:sz="8" w:space="0" w:color="E03C31" w:themeColor="accent2"/>
          <w:right w:val="single" w:sz="8" w:space="0" w:color="E03C31" w:themeColor="accent2"/>
        </w:tcBorders>
        <w:shd w:val="clear" w:color="auto" w:fill="F7CECC" w:themeFill="accent2" w:themeFillTint="3F"/>
      </w:tcPr>
    </w:tblStylePr>
    <w:tblStylePr w:type="band1Horz">
      <w:tblPr/>
      <w:tcPr>
        <w:tcBorders>
          <w:top w:val="single" w:sz="8" w:space="0" w:color="E03C31" w:themeColor="accent2"/>
          <w:left w:val="single" w:sz="8" w:space="0" w:color="E03C31" w:themeColor="accent2"/>
          <w:bottom w:val="single" w:sz="8" w:space="0" w:color="E03C31" w:themeColor="accent2"/>
          <w:right w:val="single" w:sz="8" w:space="0" w:color="E03C31" w:themeColor="accent2"/>
          <w:insideV w:val="single" w:sz="8" w:space="0" w:color="E03C31" w:themeColor="accent2"/>
        </w:tcBorders>
        <w:shd w:val="clear" w:color="auto" w:fill="F7CECC" w:themeFill="accent2" w:themeFillTint="3F"/>
      </w:tcPr>
    </w:tblStylePr>
    <w:tblStylePr w:type="band2Horz">
      <w:tblPr/>
      <w:tcPr>
        <w:tcBorders>
          <w:top w:val="single" w:sz="8" w:space="0" w:color="E03C31" w:themeColor="accent2"/>
          <w:left w:val="single" w:sz="8" w:space="0" w:color="E03C31" w:themeColor="accent2"/>
          <w:bottom w:val="single" w:sz="8" w:space="0" w:color="E03C31" w:themeColor="accent2"/>
          <w:right w:val="single" w:sz="8" w:space="0" w:color="E03C31" w:themeColor="accent2"/>
          <w:insideV w:val="single" w:sz="8" w:space="0" w:color="E03C31" w:themeColor="accent2"/>
        </w:tcBorders>
      </w:tcPr>
    </w:tblStylePr>
  </w:style>
  <w:style w:type="table" w:styleId="ColorfulList-Accent6">
    <w:name w:val="Colorful List Accent 6"/>
    <w:basedOn w:val="TableNorma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9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BAE00" w:themeFill="accent5" w:themeFillShade="CC"/>
      </w:tcPr>
    </w:tblStylePr>
    <w:tblStylePr w:type="lastRow">
      <w:rPr>
        <w:b/>
        <w:bCs/>
        <w:color w:val="CBAE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CF" w:themeFill="accent6" w:themeFillTint="3F"/>
      </w:tcPr>
    </w:tblStylePr>
    <w:tblStylePr w:type="band1Horz">
      <w:tblPr/>
      <w:tcPr>
        <w:shd w:val="clear" w:color="auto" w:fill="EDF2D8" w:themeFill="accent6" w:themeFillTint="33"/>
      </w:tcPr>
    </w:tblStylePr>
  </w:style>
  <w:style w:type="table" w:styleId="ColorfulList-Accent5">
    <w:name w:val="Colorful List Accent 5"/>
    <w:basedOn w:val="TableNorma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B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79B31" w:themeFill="accent6" w:themeFillShade="CC"/>
      </w:tcPr>
    </w:tblStylePr>
    <w:tblStylePr w:type="lastRow">
      <w:rPr>
        <w:b/>
        <w:bCs/>
        <w:color w:val="879B3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BF" w:themeFill="accent5" w:themeFillTint="3F"/>
      </w:tcPr>
    </w:tblStylePr>
    <w:tblStylePr w:type="band1Horz">
      <w:tblPr/>
      <w:tcPr>
        <w:shd w:val="clear" w:color="auto" w:fill="FFF7CB" w:themeFill="accent5" w:themeFillTint="33"/>
      </w:tcPr>
    </w:tblStylePr>
  </w:style>
  <w:style w:type="table" w:styleId="ColorfulList-Accent4">
    <w:name w:val="Colorful List Accent 4"/>
    <w:basedOn w:val="TableNorma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FF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EA0" w:themeFill="accent3" w:themeFillShade="CC"/>
      </w:tcPr>
    </w:tblStylePr>
    <w:tblStylePr w:type="lastRow">
      <w:rPr>
        <w:b/>
        <w:bCs/>
        <w:color w:val="005EA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FFD1" w:themeFill="accent4" w:themeFillTint="3F"/>
      </w:tcPr>
    </w:tblStylePr>
    <w:tblStylePr w:type="band1Horz">
      <w:tblPr/>
      <w:tcPr>
        <w:shd w:val="clear" w:color="auto" w:fill="B8FFDA" w:themeFill="accent4" w:themeFillTint="33"/>
      </w:tcPr>
    </w:tblStylePr>
  </w:style>
  <w:style w:type="table" w:styleId="ColorfulList-Accent3">
    <w:name w:val="Colorful List Accent 3"/>
    <w:basedOn w:val="TableNorma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F3D" w:themeFill="accent4" w:themeFillShade="CC"/>
      </w:tcPr>
    </w:tblStylePr>
    <w:tblStylePr w:type="lastRow">
      <w:rPr>
        <w:b/>
        <w:bCs/>
        <w:color w:val="007F3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FFF" w:themeFill="accent3" w:themeFillTint="3F"/>
      </w:tcPr>
    </w:tblStylePr>
    <w:tblStylePr w:type="band1Horz">
      <w:tblPr/>
      <w:tcPr>
        <w:shd w:val="clear" w:color="auto" w:fill="C1E5FF" w:themeFill="accent3" w:themeFillTint="33"/>
      </w:tcPr>
    </w:tblStylePr>
  </w:style>
  <w:style w:type="table" w:styleId="ColorfulList-Accent2">
    <w:name w:val="Colorful List Accent 2"/>
    <w:basedOn w:val="TableNorma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261C" w:themeFill="accent2" w:themeFillShade="CC"/>
      </w:tcPr>
    </w:tblStylePr>
    <w:tblStylePr w:type="lastRow">
      <w:rPr>
        <w:b/>
        <w:bCs/>
        <w:color w:val="BD261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ECC" w:themeFill="accent2" w:themeFillTint="3F"/>
      </w:tcPr>
    </w:tblStylePr>
    <w:tblStylePr w:type="band1Horz">
      <w:tblPr/>
      <w:tcPr>
        <w:shd w:val="clear" w:color="auto" w:fill="F8D7D5" w:themeFill="accent2" w:themeFillTint="33"/>
      </w:tcPr>
    </w:tblStylePr>
  </w:style>
  <w:style w:type="table" w:styleId="ColorfulList-Accent1">
    <w:name w:val="Colorful List Accent 1"/>
    <w:basedOn w:val="TableNorma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1E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261C" w:themeFill="accent2" w:themeFillShade="CC"/>
      </w:tcPr>
    </w:tblStylePr>
    <w:tblStylePr w:type="lastRow">
      <w:rPr>
        <w:b/>
        <w:bCs/>
        <w:color w:val="BD261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CBA" w:themeFill="accent1" w:themeFillTint="3F"/>
      </w:tcPr>
    </w:tblStylePr>
    <w:tblStylePr w:type="band1Horz">
      <w:tblPr/>
      <w:tcPr>
        <w:shd w:val="clear" w:color="auto" w:fill="FFE3C7" w:themeFill="accent1" w:themeFillTint="33"/>
      </w:tcPr>
    </w:tblStylePr>
  </w:style>
  <w:style w:type="table" w:styleId="ColorfulShading-Accent6">
    <w:name w:val="Colorful Shading Accent 6"/>
    <w:basedOn w:val="TableNorma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DB00" w:themeColor="accent5"/>
        <w:left w:val="single" w:sz="4" w:space="0" w:color="A9C23F" w:themeColor="accent6"/>
        <w:bottom w:val="single" w:sz="4" w:space="0" w:color="A9C23F" w:themeColor="accent6"/>
        <w:right w:val="single" w:sz="4" w:space="0" w:color="A9C23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DB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5742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57425" w:themeColor="accent6" w:themeShade="99"/>
          <w:insideV w:val="nil"/>
        </w:tcBorders>
        <w:shd w:val="clear" w:color="auto" w:fill="65742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7425" w:themeFill="accent6" w:themeFillShade="99"/>
      </w:tcPr>
    </w:tblStylePr>
    <w:tblStylePr w:type="band1Vert">
      <w:tblPr/>
      <w:tcPr>
        <w:shd w:val="clear" w:color="auto" w:fill="DCE6B2" w:themeFill="accent6" w:themeFillTint="66"/>
      </w:tcPr>
    </w:tblStylePr>
    <w:tblStylePr w:type="band1Horz">
      <w:tblPr/>
      <w:tcPr>
        <w:shd w:val="clear" w:color="auto" w:fill="D4E09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9C23F" w:themeColor="accent6"/>
        <w:left w:val="single" w:sz="4" w:space="0" w:color="FEDB00" w:themeColor="accent5"/>
        <w:bottom w:val="single" w:sz="4" w:space="0" w:color="FEDB00" w:themeColor="accent5"/>
        <w:right w:val="single" w:sz="4" w:space="0" w:color="FEDB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B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9C2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882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88200" w:themeColor="accent5" w:themeShade="99"/>
          <w:insideV w:val="nil"/>
        </w:tcBorders>
        <w:shd w:val="clear" w:color="auto" w:fill="9882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8200" w:themeFill="accent5" w:themeFillShade="99"/>
      </w:tcPr>
    </w:tblStylePr>
    <w:tblStylePr w:type="band1Vert">
      <w:tblPr/>
      <w:tcPr>
        <w:shd w:val="clear" w:color="auto" w:fill="FFF098" w:themeFill="accent5" w:themeFillTint="66"/>
      </w:tcPr>
    </w:tblStylePr>
    <w:tblStylePr w:type="band1Horz">
      <w:tblPr/>
      <w:tcPr>
        <w:shd w:val="clear" w:color="auto" w:fill="FFEC7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4">
    <w:name w:val="Colorful Shading Accent 4"/>
    <w:basedOn w:val="TableNorma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7C8" w:themeColor="accent3"/>
        <w:left w:val="single" w:sz="4" w:space="0" w:color="009F4D" w:themeColor="accent4"/>
        <w:bottom w:val="single" w:sz="4" w:space="0" w:color="009F4D" w:themeColor="accent4"/>
        <w:right w:val="single" w:sz="4" w:space="0" w:color="009F4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F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7C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F2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F2D" w:themeColor="accent4" w:themeShade="99"/>
          <w:insideV w:val="nil"/>
        </w:tcBorders>
        <w:shd w:val="clear" w:color="auto" w:fill="005F2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F2D" w:themeFill="accent4" w:themeFillShade="99"/>
      </w:tcPr>
    </w:tblStylePr>
    <w:tblStylePr w:type="band1Vert">
      <w:tblPr/>
      <w:tcPr>
        <w:shd w:val="clear" w:color="auto" w:fill="72FFB6" w:themeFill="accent4" w:themeFillTint="66"/>
      </w:tcPr>
    </w:tblStylePr>
    <w:tblStylePr w:type="band1Horz">
      <w:tblPr/>
      <w:tcPr>
        <w:shd w:val="clear" w:color="auto" w:fill="50FFA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F4D" w:themeColor="accent4"/>
        <w:left w:val="single" w:sz="4" w:space="0" w:color="0077C8" w:themeColor="accent3"/>
        <w:bottom w:val="single" w:sz="4" w:space="0" w:color="0077C8" w:themeColor="accent3"/>
        <w:right w:val="single" w:sz="4" w:space="0" w:color="0077C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F4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77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778" w:themeColor="accent3" w:themeShade="99"/>
          <w:insideV w:val="nil"/>
        </w:tcBorders>
        <w:shd w:val="clear" w:color="auto" w:fill="00477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778" w:themeFill="accent3" w:themeFillShade="99"/>
      </w:tcPr>
    </w:tblStylePr>
    <w:tblStylePr w:type="band1Vert">
      <w:tblPr/>
      <w:tcPr>
        <w:shd w:val="clear" w:color="auto" w:fill="83CCFF" w:themeFill="accent3" w:themeFillTint="66"/>
      </w:tcPr>
    </w:tblStylePr>
    <w:tblStylePr w:type="band1Horz">
      <w:tblPr/>
      <w:tcPr>
        <w:shd w:val="clear" w:color="auto" w:fill="64BFFF" w:themeFill="accent3" w:themeFillTint="7F"/>
      </w:tcPr>
    </w:tblStylePr>
  </w:style>
  <w:style w:type="table" w:styleId="ColorfulShading-Accent2">
    <w:name w:val="Colorful Shading Accent 2"/>
    <w:basedOn w:val="TableNorma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03C31" w:themeColor="accent2"/>
        <w:left w:val="single" w:sz="4" w:space="0" w:color="E03C31" w:themeColor="accent2"/>
        <w:bottom w:val="single" w:sz="4" w:space="0" w:color="E03C31" w:themeColor="accent2"/>
        <w:right w:val="single" w:sz="4" w:space="0" w:color="E03C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3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1D1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1D15" w:themeColor="accent2" w:themeShade="99"/>
          <w:insideV w:val="nil"/>
        </w:tcBorders>
        <w:shd w:val="clear" w:color="auto" w:fill="8E1D1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1D15" w:themeFill="accent2" w:themeFillShade="99"/>
      </w:tcPr>
    </w:tblStylePr>
    <w:tblStylePr w:type="band1Vert">
      <w:tblPr/>
      <w:tcPr>
        <w:shd w:val="clear" w:color="auto" w:fill="F2B0AC" w:themeFill="accent2" w:themeFillTint="66"/>
      </w:tcPr>
    </w:tblStylePr>
    <w:tblStylePr w:type="band1Horz">
      <w:tblPr/>
      <w:tcPr>
        <w:shd w:val="clear" w:color="auto" w:fill="EF9D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03C31" w:themeColor="accent2"/>
        <w:left w:val="single" w:sz="4" w:space="0" w:color="EA7600" w:themeColor="accent1"/>
        <w:bottom w:val="single" w:sz="4" w:space="0" w:color="EA7600" w:themeColor="accent1"/>
        <w:right w:val="single" w:sz="4" w:space="0" w:color="EA76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1E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3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46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4600" w:themeColor="accent1" w:themeShade="99"/>
          <w:insideV w:val="nil"/>
        </w:tcBorders>
        <w:shd w:val="clear" w:color="auto" w:fill="8C46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4600" w:themeFill="accent1" w:themeFillShade="99"/>
      </w:tcPr>
    </w:tblStylePr>
    <w:tblStylePr w:type="band1Vert">
      <w:tblPr/>
      <w:tcPr>
        <w:shd w:val="clear" w:color="auto" w:fill="FFC790" w:themeFill="accent1" w:themeFillTint="66"/>
      </w:tcPr>
    </w:tblStylePr>
    <w:tblStylePr w:type="band1Horz">
      <w:tblPr/>
      <w:tcPr>
        <w:shd w:val="clear" w:color="auto" w:fill="FFBA7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-Accent6">
    <w:name w:val="Colorful Grid Accent 6"/>
    <w:basedOn w:val="TableNorma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2D8" w:themeFill="accent6" w:themeFillTint="33"/>
    </w:tcPr>
    <w:tblStylePr w:type="firstRow">
      <w:rPr>
        <w:b/>
        <w:bCs/>
      </w:rPr>
      <w:tblPr/>
      <w:tcPr>
        <w:shd w:val="clear" w:color="auto" w:fill="DCE6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6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E912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E912E" w:themeFill="accent6" w:themeFillShade="BF"/>
      </w:tcPr>
    </w:tblStylePr>
    <w:tblStylePr w:type="band1Vert">
      <w:tblPr/>
      <w:tcPr>
        <w:shd w:val="clear" w:color="auto" w:fill="D4E09F" w:themeFill="accent6" w:themeFillTint="7F"/>
      </w:tcPr>
    </w:tblStylePr>
    <w:tblStylePr w:type="band1Horz">
      <w:tblPr/>
      <w:tcPr>
        <w:shd w:val="clear" w:color="auto" w:fill="D4E09F" w:themeFill="accent6" w:themeFillTint="7F"/>
      </w:tcPr>
    </w:tblStylePr>
  </w:style>
  <w:style w:type="table" w:styleId="ColorfulGrid-Accent5">
    <w:name w:val="Colorful Grid Accent 5"/>
    <w:basedOn w:val="TableNorma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7CB" w:themeFill="accent5" w:themeFillTint="33"/>
    </w:tcPr>
    <w:tblStylePr w:type="firstRow">
      <w:rPr>
        <w:b/>
        <w:bCs/>
      </w:rPr>
      <w:tblPr/>
      <w:tcPr>
        <w:shd w:val="clear" w:color="auto" w:fill="FFF09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0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EA3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EA300" w:themeFill="accent5" w:themeFillShade="BF"/>
      </w:tcPr>
    </w:tblStylePr>
    <w:tblStylePr w:type="band1Vert">
      <w:tblPr/>
      <w:tcPr>
        <w:shd w:val="clear" w:color="auto" w:fill="FFEC7F" w:themeFill="accent5" w:themeFillTint="7F"/>
      </w:tcPr>
    </w:tblStylePr>
    <w:tblStylePr w:type="band1Horz">
      <w:tblPr/>
      <w:tcPr>
        <w:shd w:val="clear" w:color="auto" w:fill="FFEC7F" w:themeFill="accent5" w:themeFillTint="7F"/>
      </w:tcPr>
    </w:tblStylePr>
  </w:style>
  <w:style w:type="table" w:styleId="ColorfulGrid-Accent4">
    <w:name w:val="Colorful Grid Accent 4"/>
    <w:basedOn w:val="TableNorma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FFDA" w:themeFill="accent4" w:themeFillTint="33"/>
    </w:tcPr>
    <w:tblStylePr w:type="firstRow">
      <w:rPr>
        <w:b/>
        <w:bCs/>
      </w:rPr>
      <w:tblPr/>
      <w:tcPr>
        <w:shd w:val="clear" w:color="auto" w:fill="72FFB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2FFB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773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7739" w:themeFill="accent4" w:themeFillShade="BF"/>
      </w:tcPr>
    </w:tblStylePr>
    <w:tblStylePr w:type="band1Vert">
      <w:tblPr/>
      <w:tcPr>
        <w:shd w:val="clear" w:color="auto" w:fill="50FFA4" w:themeFill="accent4" w:themeFillTint="7F"/>
      </w:tcPr>
    </w:tblStylePr>
    <w:tblStylePr w:type="band1Horz">
      <w:tblPr/>
      <w:tcPr>
        <w:shd w:val="clear" w:color="auto" w:fill="50FFA4" w:themeFill="accent4" w:themeFillTint="7F"/>
      </w:tcPr>
    </w:tblStylePr>
  </w:style>
  <w:style w:type="table" w:styleId="ColorfulGrid-Accent3">
    <w:name w:val="Colorful Grid Accent 3"/>
    <w:basedOn w:val="TableNorma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5FF" w:themeFill="accent3" w:themeFillTint="33"/>
    </w:tcPr>
    <w:tblStylePr w:type="firstRow">
      <w:rPr>
        <w:b/>
        <w:bCs/>
      </w:rPr>
      <w:tblPr/>
      <w:tcPr>
        <w:shd w:val="clear" w:color="auto" w:fill="83CC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C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89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895" w:themeFill="accent3" w:themeFillShade="BF"/>
      </w:tcPr>
    </w:tblStylePr>
    <w:tblStylePr w:type="band1Vert">
      <w:tblPr/>
      <w:tcPr>
        <w:shd w:val="clear" w:color="auto" w:fill="64BFFF" w:themeFill="accent3" w:themeFillTint="7F"/>
      </w:tcPr>
    </w:tblStylePr>
    <w:tblStylePr w:type="band1Horz">
      <w:tblPr/>
      <w:tcPr>
        <w:shd w:val="clear" w:color="auto" w:fill="64BFFF" w:themeFill="accent3" w:themeFillTint="7F"/>
      </w:tcPr>
    </w:tblStylePr>
  </w:style>
  <w:style w:type="table" w:styleId="ColorfulGrid-Accent2">
    <w:name w:val="Colorful Grid Accent 2"/>
    <w:basedOn w:val="TableNorma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7D5" w:themeFill="accent2" w:themeFillTint="33"/>
    </w:tcPr>
    <w:tblStylePr w:type="firstRow">
      <w:rPr>
        <w:b/>
        <w:bCs/>
      </w:rPr>
      <w:tblPr/>
      <w:tcPr>
        <w:shd w:val="clear" w:color="auto" w:fill="F2B0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B0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1241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1241A" w:themeFill="accent2" w:themeFillShade="BF"/>
      </w:tcPr>
    </w:tblStylePr>
    <w:tblStylePr w:type="band1Vert">
      <w:tblPr/>
      <w:tcPr>
        <w:shd w:val="clear" w:color="auto" w:fill="EF9D98" w:themeFill="accent2" w:themeFillTint="7F"/>
      </w:tcPr>
    </w:tblStylePr>
    <w:tblStylePr w:type="band1Horz">
      <w:tblPr/>
      <w:tcPr>
        <w:shd w:val="clear" w:color="auto" w:fill="EF9D98" w:themeFill="accent2" w:themeFillTint="7F"/>
      </w:tcPr>
    </w:tblStylePr>
  </w:style>
  <w:style w:type="table" w:styleId="ColorfulGrid-Accent1">
    <w:name w:val="Colorful Grid Accent 1"/>
    <w:basedOn w:val="TableNorma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3C7" w:themeFill="accent1" w:themeFillTint="33"/>
    </w:tcPr>
    <w:tblStylePr w:type="firstRow">
      <w:rPr>
        <w:b/>
        <w:bCs/>
      </w:rPr>
      <w:tblPr/>
      <w:tcPr>
        <w:shd w:val="clear" w:color="auto" w:fill="FFC79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79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F57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F5700" w:themeFill="accent1" w:themeFillShade="BF"/>
      </w:tcPr>
    </w:tblStylePr>
    <w:tblStylePr w:type="band1Vert">
      <w:tblPr/>
      <w:tcPr>
        <w:shd w:val="clear" w:color="auto" w:fill="FFBA75" w:themeFill="accent1" w:themeFillTint="7F"/>
      </w:tcPr>
    </w:tblStylePr>
    <w:tblStylePr w:type="band1Horz">
      <w:tblPr/>
      <w:tcPr>
        <w:shd w:val="clear" w:color="auto" w:fill="FFBA75" w:themeFill="accent1" w:themeFillTint="7F"/>
      </w:tcPr>
    </w:tblStylePr>
  </w:style>
  <w:style w:type="table" w:styleId="MediumList2-Accent6">
    <w:name w:val="Medium List 2 Accent 6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9C23F" w:themeColor="accent6"/>
        <w:left w:val="single" w:sz="8" w:space="0" w:color="A9C23F" w:themeColor="accent6"/>
        <w:bottom w:val="single" w:sz="8" w:space="0" w:color="A9C23F" w:themeColor="accent6"/>
        <w:right w:val="single" w:sz="8" w:space="0" w:color="A9C23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9C2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9C23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9C23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9C23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0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0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DB00" w:themeColor="accent5"/>
        <w:left w:val="single" w:sz="8" w:space="0" w:color="FEDB00" w:themeColor="accent5"/>
        <w:bottom w:val="single" w:sz="8" w:space="0" w:color="FEDB00" w:themeColor="accent5"/>
        <w:right w:val="single" w:sz="8" w:space="0" w:color="FEDB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DB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DB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DB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DB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6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6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F4D" w:themeColor="accent4"/>
        <w:left w:val="single" w:sz="8" w:space="0" w:color="009F4D" w:themeColor="accent4"/>
        <w:bottom w:val="single" w:sz="8" w:space="0" w:color="009F4D" w:themeColor="accent4"/>
        <w:right w:val="single" w:sz="8" w:space="0" w:color="009F4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F4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F4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F4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F4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FFD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8FFD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7C8" w:themeColor="accent3"/>
        <w:left w:val="single" w:sz="8" w:space="0" w:color="0077C8" w:themeColor="accent3"/>
        <w:bottom w:val="single" w:sz="8" w:space="0" w:color="0077C8" w:themeColor="accent3"/>
        <w:right w:val="single" w:sz="8" w:space="0" w:color="0077C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7C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77C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7C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7C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F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F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C31" w:themeColor="accent2"/>
        <w:left w:val="single" w:sz="8" w:space="0" w:color="E03C31" w:themeColor="accent2"/>
        <w:bottom w:val="single" w:sz="8" w:space="0" w:color="E03C31" w:themeColor="accent2"/>
        <w:right w:val="single" w:sz="8" w:space="0" w:color="E03C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3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03C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3C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3C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7600" w:themeColor="accent1"/>
        <w:left w:val="single" w:sz="8" w:space="0" w:color="EA7600" w:themeColor="accent1"/>
        <w:bottom w:val="single" w:sz="8" w:space="0" w:color="EA7600" w:themeColor="accent1"/>
        <w:right w:val="single" w:sz="8" w:space="0" w:color="EA76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76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A76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76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76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CB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CB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-Accent6">
    <w:name w:val="Medium List 1 Accent 6"/>
    <w:basedOn w:val="TableNorma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9C23F" w:themeColor="accent6"/>
        <w:bottom w:val="single" w:sz="8" w:space="0" w:color="A9C23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9C23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9C23F" w:themeColor="accent6"/>
          <w:bottom w:val="single" w:sz="8" w:space="0" w:color="A9C2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9C23F" w:themeColor="accent6"/>
          <w:bottom w:val="single" w:sz="8" w:space="0" w:color="A9C23F" w:themeColor="accent6"/>
        </w:tcBorders>
      </w:tcPr>
    </w:tblStylePr>
    <w:tblStylePr w:type="band1Vert">
      <w:tblPr/>
      <w:tcPr>
        <w:shd w:val="clear" w:color="auto" w:fill="E9F0CF" w:themeFill="accent6" w:themeFillTint="3F"/>
      </w:tcPr>
    </w:tblStylePr>
    <w:tblStylePr w:type="band1Horz">
      <w:tblPr/>
      <w:tcPr>
        <w:shd w:val="clear" w:color="auto" w:fill="E9F0CF" w:themeFill="accent6" w:themeFillTint="3F"/>
      </w:tcPr>
    </w:tblStylePr>
  </w:style>
  <w:style w:type="table" w:styleId="MediumList1-Accent5">
    <w:name w:val="Medium List 1 Accent 5"/>
    <w:basedOn w:val="TableNorma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DB00" w:themeColor="accent5"/>
        <w:bottom w:val="single" w:sz="8" w:space="0" w:color="FEDB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DB00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EDB00" w:themeColor="accent5"/>
          <w:bottom w:val="single" w:sz="8" w:space="0" w:color="FEDB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DB00" w:themeColor="accent5"/>
          <w:bottom w:val="single" w:sz="8" w:space="0" w:color="FEDB00" w:themeColor="accent5"/>
        </w:tcBorders>
      </w:tcPr>
    </w:tblStylePr>
    <w:tblStylePr w:type="band1Vert">
      <w:tblPr/>
      <w:tcPr>
        <w:shd w:val="clear" w:color="auto" w:fill="FFF6BF" w:themeFill="accent5" w:themeFillTint="3F"/>
      </w:tcPr>
    </w:tblStylePr>
    <w:tblStylePr w:type="band1Horz">
      <w:tblPr/>
      <w:tcPr>
        <w:shd w:val="clear" w:color="auto" w:fill="FFF6BF" w:themeFill="accent5" w:themeFillTint="3F"/>
      </w:tcPr>
    </w:tblStylePr>
  </w:style>
  <w:style w:type="table" w:styleId="MediumList1-Accent4">
    <w:name w:val="Medium List 1 Accent 4"/>
    <w:basedOn w:val="TableNorma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F4D" w:themeColor="accent4"/>
        <w:bottom w:val="single" w:sz="8" w:space="0" w:color="009F4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F4D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9F4D" w:themeColor="accent4"/>
          <w:bottom w:val="single" w:sz="8" w:space="0" w:color="009F4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F4D" w:themeColor="accent4"/>
          <w:bottom w:val="single" w:sz="8" w:space="0" w:color="009F4D" w:themeColor="accent4"/>
        </w:tcBorders>
      </w:tcPr>
    </w:tblStylePr>
    <w:tblStylePr w:type="band1Vert">
      <w:tblPr/>
      <w:tcPr>
        <w:shd w:val="clear" w:color="auto" w:fill="A8FFD1" w:themeFill="accent4" w:themeFillTint="3F"/>
      </w:tcPr>
    </w:tblStylePr>
    <w:tblStylePr w:type="band1Horz">
      <w:tblPr/>
      <w:tcPr>
        <w:shd w:val="clear" w:color="auto" w:fill="A8FFD1" w:themeFill="accent4" w:themeFillTint="3F"/>
      </w:tcPr>
    </w:tblStylePr>
  </w:style>
  <w:style w:type="table" w:styleId="MediumList1-Accent3">
    <w:name w:val="Medium List 1 Accent 3"/>
    <w:basedOn w:val="TableNorma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77C8" w:themeColor="accent3"/>
        <w:bottom w:val="single" w:sz="8" w:space="0" w:color="0077C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7C8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77C8" w:themeColor="accent3"/>
          <w:bottom w:val="single" w:sz="8" w:space="0" w:color="0077C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7C8" w:themeColor="accent3"/>
          <w:bottom w:val="single" w:sz="8" w:space="0" w:color="0077C8" w:themeColor="accent3"/>
        </w:tcBorders>
      </w:tcPr>
    </w:tblStylePr>
    <w:tblStylePr w:type="band1Vert">
      <w:tblPr/>
      <w:tcPr>
        <w:shd w:val="clear" w:color="auto" w:fill="B2DFFF" w:themeFill="accent3" w:themeFillTint="3F"/>
      </w:tcPr>
    </w:tblStylePr>
    <w:tblStylePr w:type="band1Horz">
      <w:tblPr/>
      <w:tcPr>
        <w:shd w:val="clear" w:color="auto" w:fill="B2DFFF" w:themeFill="accent3" w:themeFillTint="3F"/>
      </w:tcPr>
    </w:tblStylePr>
  </w:style>
  <w:style w:type="table" w:styleId="MediumList1-Accent2">
    <w:name w:val="Medium List 1 Accent 2"/>
    <w:basedOn w:val="TableNorma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03C31" w:themeColor="accent2"/>
        <w:bottom w:val="single" w:sz="8" w:space="0" w:color="E03C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3C31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03C31" w:themeColor="accent2"/>
          <w:bottom w:val="single" w:sz="8" w:space="0" w:color="E03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3C31" w:themeColor="accent2"/>
          <w:bottom w:val="single" w:sz="8" w:space="0" w:color="E03C31" w:themeColor="accent2"/>
        </w:tcBorders>
      </w:tcPr>
    </w:tblStylePr>
    <w:tblStylePr w:type="band1Vert">
      <w:tblPr/>
      <w:tcPr>
        <w:shd w:val="clear" w:color="auto" w:fill="F7CECC" w:themeFill="accent2" w:themeFillTint="3F"/>
      </w:tcPr>
    </w:tblStylePr>
    <w:tblStylePr w:type="band1Horz">
      <w:tblPr/>
      <w:tcPr>
        <w:shd w:val="clear" w:color="auto" w:fill="F7CECC" w:themeFill="accent2" w:themeFillTint="3F"/>
      </w:tcPr>
    </w:tblStylePr>
  </w:style>
  <w:style w:type="table" w:styleId="MediumShading2-Accent6">
    <w:name w:val="Medium Shading 2 Accent 6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9C23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9C2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9C23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DB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DB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DB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F4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F4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F4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7C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7C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7C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C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3C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BED16F" w:themeColor="accent6" w:themeTint="BF"/>
        <w:left w:val="single" w:sz="8" w:space="0" w:color="BED16F" w:themeColor="accent6" w:themeTint="BF"/>
        <w:bottom w:val="single" w:sz="8" w:space="0" w:color="BED16F" w:themeColor="accent6" w:themeTint="BF"/>
        <w:right w:val="single" w:sz="8" w:space="0" w:color="BED16F" w:themeColor="accent6" w:themeTint="BF"/>
        <w:insideH w:val="single" w:sz="8" w:space="0" w:color="BED16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ED16F" w:themeColor="accent6" w:themeTint="BF"/>
          <w:left w:val="single" w:sz="8" w:space="0" w:color="BED16F" w:themeColor="accent6" w:themeTint="BF"/>
          <w:bottom w:val="single" w:sz="8" w:space="0" w:color="BED16F" w:themeColor="accent6" w:themeTint="BF"/>
          <w:right w:val="single" w:sz="8" w:space="0" w:color="BED16F" w:themeColor="accent6" w:themeTint="BF"/>
          <w:insideH w:val="nil"/>
          <w:insideV w:val="nil"/>
        </w:tcBorders>
        <w:shd w:val="clear" w:color="auto" w:fill="A9C2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D16F" w:themeColor="accent6" w:themeTint="BF"/>
          <w:left w:val="single" w:sz="8" w:space="0" w:color="BED16F" w:themeColor="accent6" w:themeTint="BF"/>
          <w:bottom w:val="single" w:sz="8" w:space="0" w:color="BED16F" w:themeColor="accent6" w:themeTint="BF"/>
          <w:right w:val="single" w:sz="8" w:space="0" w:color="BED16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0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E33F" w:themeColor="accent5" w:themeTint="BF"/>
        <w:left w:val="single" w:sz="8" w:space="0" w:color="FFE33F" w:themeColor="accent5" w:themeTint="BF"/>
        <w:bottom w:val="single" w:sz="8" w:space="0" w:color="FFE33F" w:themeColor="accent5" w:themeTint="BF"/>
        <w:right w:val="single" w:sz="8" w:space="0" w:color="FFE33F" w:themeColor="accent5" w:themeTint="BF"/>
        <w:insideH w:val="single" w:sz="8" w:space="0" w:color="FFE33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E33F" w:themeColor="accent5" w:themeTint="BF"/>
          <w:left w:val="single" w:sz="8" w:space="0" w:color="FFE33F" w:themeColor="accent5" w:themeTint="BF"/>
          <w:bottom w:val="single" w:sz="8" w:space="0" w:color="FFE33F" w:themeColor="accent5" w:themeTint="BF"/>
          <w:right w:val="single" w:sz="8" w:space="0" w:color="FFE33F" w:themeColor="accent5" w:themeTint="BF"/>
          <w:insideH w:val="nil"/>
          <w:insideV w:val="nil"/>
        </w:tcBorders>
        <w:shd w:val="clear" w:color="auto" w:fill="FEDB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33F" w:themeColor="accent5" w:themeTint="BF"/>
          <w:left w:val="single" w:sz="8" w:space="0" w:color="FFE33F" w:themeColor="accent5" w:themeTint="BF"/>
          <w:bottom w:val="single" w:sz="8" w:space="0" w:color="FFE33F" w:themeColor="accent5" w:themeTint="BF"/>
          <w:right w:val="single" w:sz="8" w:space="0" w:color="FFE33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6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F777" w:themeColor="accent4" w:themeTint="BF"/>
        <w:left w:val="single" w:sz="8" w:space="0" w:color="00F777" w:themeColor="accent4" w:themeTint="BF"/>
        <w:bottom w:val="single" w:sz="8" w:space="0" w:color="00F777" w:themeColor="accent4" w:themeTint="BF"/>
        <w:right w:val="single" w:sz="8" w:space="0" w:color="00F777" w:themeColor="accent4" w:themeTint="BF"/>
        <w:insideH w:val="single" w:sz="8" w:space="0" w:color="00F77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777" w:themeColor="accent4" w:themeTint="BF"/>
          <w:left w:val="single" w:sz="8" w:space="0" w:color="00F777" w:themeColor="accent4" w:themeTint="BF"/>
          <w:bottom w:val="single" w:sz="8" w:space="0" w:color="00F777" w:themeColor="accent4" w:themeTint="BF"/>
          <w:right w:val="single" w:sz="8" w:space="0" w:color="00F777" w:themeColor="accent4" w:themeTint="BF"/>
          <w:insideH w:val="nil"/>
          <w:insideV w:val="nil"/>
        </w:tcBorders>
        <w:shd w:val="clear" w:color="auto" w:fill="009F4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777" w:themeColor="accent4" w:themeTint="BF"/>
          <w:left w:val="single" w:sz="8" w:space="0" w:color="00F777" w:themeColor="accent4" w:themeTint="BF"/>
          <w:bottom w:val="single" w:sz="8" w:space="0" w:color="00F777" w:themeColor="accent4" w:themeTint="BF"/>
          <w:right w:val="single" w:sz="8" w:space="0" w:color="00F77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FFD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8FFD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16A0FF" w:themeColor="accent3" w:themeTint="BF"/>
        <w:left w:val="single" w:sz="8" w:space="0" w:color="16A0FF" w:themeColor="accent3" w:themeTint="BF"/>
        <w:bottom w:val="single" w:sz="8" w:space="0" w:color="16A0FF" w:themeColor="accent3" w:themeTint="BF"/>
        <w:right w:val="single" w:sz="8" w:space="0" w:color="16A0FF" w:themeColor="accent3" w:themeTint="BF"/>
        <w:insideH w:val="single" w:sz="8" w:space="0" w:color="16A0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A0FF" w:themeColor="accent3" w:themeTint="BF"/>
          <w:left w:val="single" w:sz="8" w:space="0" w:color="16A0FF" w:themeColor="accent3" w:themeTint="BF"/>
          <w:bottom w:val="single" w:sz="8" w:space="0" w:color="16A0FF" w:themeColor="accent3" w:themeTint="BF"/>
          <w:right w:val="single" w:sz="8" w:space="0" w:color="16A0FF" w:themeColor="accent3" w:themeTint="BF"/>
          <w:insideH w:val="nil"/>
          <w:insideV w:val="nil"/>
        </w:tcBorders>
        <w:shd w:val="clear" w:color="auto" w:fill="0077C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A0FF" w:themeColor="accent3" w:themeTint="BF"/>
          <w:left w:val="single" w:sz="8" w:space="0" w:color="16A0FF" w:themeColor="accent3" w:themeTint="BF"/>
          <w:bottom w:val="single" w:sz="8" w:space="0" w:color="16A0FF" w:themeColor="accent3" w:themeTint="BF"/>
          <w:right w:val="single" w:sz="8" w:space="0" w:color="16A0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F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F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E76C64" w:themeColor="accent2" w:themeTint="BF"/>
        <w:left w:val="single" w:sz="8" w:space="0" w:color="E76C64" w:themeColor="accent2" w:themeTint="BF"/>
        <w:bottom w:val="single" w:sz="8" w:space="0" w:color="E76C64" w:themeColor="accent2" w:themeTint="BF"/>
        <w:right w:val="single" w:sz="8" w:space="0" w:color="E76C64" w:themeColor="accent2" w:themeTint="BF"/>
        <w:insideH w:val="single" w:sz="8" w:space="0" w:color="E76C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6C64" w:themeColor="accent2" w:themeTint="BF"/>
          <w:left w:val="single" w:sz="8" w:space="0" w:color="E76C64" w:themeColor="accent2" w:themeTint="BF"/>
          <w:bottom w:val="single" w:sz="8" w:space="0" w:color="E76C64" w:themeColor="accent2" w:themeTint="BF"/>
          <w:right w:val="single" w:sz="8" w:space="0" w:color="E76C64" w:themeColor="accent2" w:themeTint="BF"/>
          <w:insideH w:val="nil"/>
          <w:insideV w:val="nil"/>
        </w:tcBorders>
        <w:shd w:val="clear" w:color="auto" w:fill="E03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6C64" w:themeColor="accent2" w:themeTint="BF"/>
          <w:left w:val="single" w:sz="8" w:space="0" w:color="E76C64" w:themeColor="accent2" w:themeTint="BF"/>
          <w:bottom w:val="single" w:sz="8" w:space="0" w:color="E76C64" w:themeColor="accent2" w:themeTint="BF"/>
          <w:right w:val="single" w:sz="8" w:space="0" w:color="E76C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6">
    <w:name w:val="Medium Grid 3 Accent 6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0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9C23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9C23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9C23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9C23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E09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E09F" w:themeFill="accent6" w:themeFillTint="7F"/>
      </w:tcPr>
    </w:tblStylePr>
  </w:style>
  <w:style w:type="table" w:styleId="MediumGrid3-Accent5">
    <w:name w:val="Medium Grid 3 Accent 5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6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DB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DB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DB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DB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C7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C7F" w:themeFill="accent5" w:themeFillTint="7F"/>
      </w:tcPr>
    </w:tblStylePr>
  </w:style>
  <w:style w:type="table" w:styleId="MediumGrid3-Accent4">
    <w:name w:val="Medium Grid 3 Accent 4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8FFD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F4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F4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F4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F4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0FFA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0FFA4" w:themeFill="accent4" w:themeFillTint="7F"/>
      </w:tcPr>
    </w:tblStylePr>
  </w:style>
  <w:style w:type="table" w:styleId="MediumGrid3-Accent3">
    <w:name w:val="Medium Grid 3 Accent 3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F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7C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7C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7C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7C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F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FFF" w:themeFill="accent3" w:themeFillTint="7F"/>
      </w:tcPr>
    </w:tblStylePr>
  </w:style>
  <w:style w:type="table" w:styleId="MediumGrid3-Accent2">
    <w:name w:val="Medium Grid 3 Accent 2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E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C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C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3C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3C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D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D98" w:themeFill="accent2" w:themeFillTint="7F"/>
      </w:tcPr>
    </w:tblStylePr>
  </w:style>
  <w:style w:type="table" w:styleId="MediumGrid3-Accent1">
    <w:name w:val="Medium Grid 3 Accent 1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CB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76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76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76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76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A7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A75" w:themeFill="accent1" w:themeFillTint="7F"/>
      </w:tcPr>
    </w:tblStylePr>
  </w:style>
  <w:style w:type="table" w:styleId="MediumGrid2-Accent6">
    <w:name w:val="Medium Grid 2 Accent 6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9C23F" w:themeColor="accent6"/>
        <w:left w:val="single" w:sz="8" w:space="0" w:color="A9C23F" w:themeColor="accent6"/>
        <w:bottom w:val="single" w:sz="8" w:space="0" w:color="A9C23F" w:themeColor="accent6"/>
        <w:right w:val="single" w:sz="8" w:space="0" w:color="A9C23F" w:themeColor="accent6"/>
        <w:insideH w:val="single" w:sz="8" w:space="0" w:color="A9C23F" w:themeColor="accent6"/>
        <w:insideV w:val="single" w:sz="8" w:space="0" w:color="A9C23F" w:themeColor="accent6"/>
      </w:tblBorders>
    </w:tblPr>
    <w:tcPr>
      <w:shd w:val="clear" w:color="auto" w:fill="E9F0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2D8" w:themeFill="accent6" w:themeFillTint="33"/>
      </w:tcPr>
    </w:tblStylePr>
    <w:tblStylePr w:type="band1Vert">
      <w:tblPr/>
      <w:tcPr>
        <w:shd w:val="clear" w:color="auto" w:fill="D4E09F" w:themeFill="accent6" w:themeFillTint="7F"/>
      </w:tcPr>
    </w:tblStylePr>
    <w:tblStylePr w:type="band1Horz">
      <w:tblPr/>
      <w:tcPr>
        <w:tcBorders>
          <w:insideH w:val="single" w:sz="6" w:space="0" w:color="A9C23F" w:themeColor="accent6"/>
          <w:insideV w:val="single" w:sz="6" w:space="0" w:color="A9C23F" w:themeColor="accent6"/>
        </w:tcBorders>
        <w:shd w:val="clear" w:color="auto" w:fill="D4E0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DB00" w:themeColor="accent5"/>
        <w:left w:val="single" w:sz="8" w:space="0" w:color="FEDB00" w:themeColor="accent5"/>
        <w:bottom w:val="single" w:sz="8" w:space="0" w:color="FEDB00" w:themeColor="accent5"/>
        <w:right w:val="single" w:sz="8" w:space="0" w:color="FEDB00" w:themeColor="accent5"/>
        <w:insideH w:val="single" w:sz="8" w:space="0" w:color="FEDB00" w:themeColor="accent5"/>
        <w:insideV w:val="single" w:sz="8" w:space="0" w:color="FEDB00" w:themeColor="accent5"/>
      </w:tblBorders>
    </w:tblPr>
    <w:tcPr>
      <w:shd w:val="clear" w:color="auto" w:fill="FFF6B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B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7CB" w:themeFill="accent5" w:themeFillTint="33"/>
      </w:tcPr>
    </w:tblStylePr>
    <w:tblStylePr w:type="band1Vert">
      <w:tblPr/>
      <w:tcPr>
        <w:shd w:val="clear" w:color="auto" w:fill="FFEC7F" w:themeFill="accent5" w:themeFillTint="7F"/>
      </w:tcPr>
    </w:tblStylePr>
    <w:tblStylePr w:type="band1Horz">
      <w:tblPr/>
      <w:tcPr>
        <w:tcBorders>
          <w:insideH w:val="single" w:sz="6" w:space="0" w:color="FEDB00" w:themeColor="accent5"/>
          <w:insideV w:val="single" w:sz="6" w:space="0" w:color="FEDB00" w:themeColor="accent5"/>
        </w:tcBorders>
        <w:shd w:val="clear" w:color="auto" w:fill="FFEC7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F4D" w:themeColor="accent4"/>
        <w:left w:val="single" w:sz="8" w:space="0" w:color="009F4D" w:themeColor="accent4"/>
        <w:bottom w:val="single" w:sz="8" w:space="0" w:color="009F4D" w:themeColor="accent4"/>
        <w:right w:val="single" w:sz="8" w:space="0" w:color="009F4D" w:themeColor="accent4"/>
        <w:insideH w:val="single" w:sz="8" w:space="0" w:color="009F4D" w:themeColor="accent4"/>
        <w:insideV w:val="single" w:sz="8" w:space="0" w:color="009F4D" w:themeColor="accent4"/>
      </w:tblBorders>
    </w:tblPr>
    <w:tcPr>
      <w:shd w:val="clear" w:color="auto" w:fill="A8FFD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F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FDA" w:themeFill="accent4" w:themeFillTint="33"/>
      </w:tcPr>
    </w:tblStylePr>
    <w:tblStylePr w:type="band1Vert">
      <w:tblPr/>
      <w:tcPr>
        <w:shd w:val="clear" w:color="auto" w:fill="50FFA4" w:themeFill="accent4" w:themeFillTint="7F"/>
      </w:tcPr>
    </w:tblStylePr>
    <w:tblStylePr w:type="band1Horz">
      <w:tblPr/>
      <w:tcPr>
        <w:tcBorders>
          <w:insideH w:val="single" w:sz="6" w:space="0" w:color="009F4D" w:themeColor="accent4"/>
          <w:insideV w:val="single" w:sz="6" w:space="0" w:color="009F4D" w:themeColor="accent4"/>
        </w:tcBorders>
        <w:shd w:val="clear" w:color="auto" w:fill="50FFA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7C8" w:themeColor="accent3"/>
        <w:left w:val="single" w:sz="8" w:space="0" w:color="0077C8" w:themeColor="accent3"/>
        <w:bottom w:val="single" w:sz="8" w:space="0" w:color="0077C8" w:themeColor="accent3"/>
        <w:right w:val="single" w:sz="8" w:space="0" w:color="0077C8" w:themeColor="accent3"/>
        <w:insideH w:val="single" w:sz="8" w:space="0" w:color="0077C8" w:themeColor="accent3"/>
        <w:insideV w:val="single" w:sz="8" w:space="0" w:color="0077C8" w:themeColor="accent3"/>
      </w:tblBorders>
    </w:tblPr>
    <w:tcPr>
      <w:shd w:val="clear" w:color="auto" w:fill="B2DF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5FF" w:themeFill="accent3" w:themeFillTint="33"/>
      </w:tcPr>
    </w:tblStylePr>
    <w:tblStylePr w:type="band1Vert">
      <w:tblPr/>
      <w:tcPr>
        <w:shd w:val="clear" w:color="auto" w:fill="64BFFF" w:themeFill="accent3" w:themeFillTint="7F"/>
      </w:tcPr>
    </w:tblStylePr>
    <w:tblStylePr w:type="band1Horz">
      <w:tblPr/>
      <w:tcPr>
        <w:tcBorders>
          <w:insideH w:val="single" w:sz="6" w:space="0" w:color="0077C8" w:themeColor="accent3"/>
          <w:insideV w:val="single" w:sz="6" w:space="0" w:color="0077C8" w:themeColor="accent3"/>
        </w:tcBorders>
        <w:shd w:val="clear" w:color="auto" w:fill="64BF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C31" w:themeColor="accent2"/>
        <w:left w:val="single" w:sz="8" w:space="0" w:color="E03C31" w:themeColor="accent2"/>
        <w:bottom w:val="single" w:sz="8" w:space="0" w:color="E03C31" w:themeColor="accent2"/>
        <w:right w:val="single" w:sz="8" w:space="0" w:color="E03C31" w:themeColor="accent2"/>
        <w:insideH w:val="single" w:sz="8" w:space="0" w:color="E03C31" w:themeColor="accent2"/>
        <w:insideV w:val="single" w:sz="8" w:space="0" w:color="E03C31" w:themeColor="accent2"/>
      </w:tblBorders>
    </w:tblPr>
    <w:tcPr>
      <w:shd w:val="clear" w:color="auto" w:fill="F7CE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E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7D5" w:themeFill="accent2" w:themeFillTint="33"/>
      </w:tcPr>
    </w:tblStylePr>
    <w:tblStylePr w:type="band1Vert">
      <w:tblPr/>
      <w:tcPr>
        <w:shd w:val="clear" w:color="auto" w:fill="EF9D98" w:themeFill="accent2" w:themeFillTint="7F"/>
      </w:tcPr>
    </w:tblStylePr>
    <w:tblStylePr w:type="band1Horz">
      <w:tblPr/>
      <w:tcPr>
        <w:tcBorders>
          <w:insideH w:val="single" w:sz="6" w:space="0" w:color="E03C31" w:themeColor="accent2"/>
          <w:insideV w:val="single" w:sz="6" w:space="0" w:color="E03C31" w:themeColor="accent2"/>
        </w:tcBorders>
        <w:shd w:val="clear" w:color="auto" w:fill="EF9D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7600" w:themeColor="accent1"/>
        <w:left w:val="single" w:sz="8" w:space="0" w:color="EA7600" w:themeColor="accent1"/>
        <w:bottom w:val="single" w:sz="8" w:space="0" w:color="EA7600" w:themeColor="accent1"/>
        <w:right w:val="single" w:sz="8" w:space="0" w:color="EA7600" w:themeColor="accent1"/>
        <w:insideH w:val="single" w:sz="8" w:space="0" w:color="EA7600" w:themeColor="accent1"/>
        <w:insideV w:val="single" w:sz="8" w:space="0" w:color="EA7600" w:themeColor="accent1"/>
      </w:tblBorders>
    </w:tblPr>
    <w:tcPr>
      <w:shd w:val="clear" w:color="auto" w:fill="FFDCB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1E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3C7" w:themeFill="accent1" w:themeFillTint="33"/>
      </w:tcPr>
    </w:tblStylePr>
    <w:tblStylePr w:type="band1Vert">
      <w:tblPr/>
      <w:tcPr>
        <w:shd w:val="clear" w:color="auto" w:fill="FFBA75" w:themeFill="accent1" w:themeFillTint="7F"/>
      </w:tcPr>
    </w:tblStylePr>
    <w:tblStylePr w:type="band1Horz">
      <w:tblPr/>
      <w:tcPr>
        <w:tcBorders>
          <w:insideH w:val="single" w:sz="6" w:space="0" w:color="EA7600" w:themeColor="accent1"/>
          <w:insideV w:val="single" w:sz="6" w:space="0" w:color="EA7600" w:themeColor="accent1"/>
        </w:tcBorders>
        <w:shd w:val="clear" w:color="auto" w:fill="FFBA7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1-Accent6">
    <w:name w:val="Medium Grid 1 Accent 6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BED16F" w:themeColor="accent6" w:themeTint="BF"/>
        <w:left w:val="single" w:sz="8" w:space="0" w:color="BED16F" w:themeColor="accent6" w:themeTint="BF"/>
        <w:bottom w:val="single" w:sz="8" w:space="0" w:color="BED16F" w:themeColor="accent6" w:themeTint="BF"/>
        <w:right w:val="single" w:sz="8" w:space="0" w:color="BED16F" w:themeColor="accent6" w:themeTint="BF"/>
        <w:insideH w:val="single" w:sz="8" w:space="0" w:color="BED16F" w:themeColor="accent6" w:themeTint="BF"/>
        <w:insideV w:val="single" w:sz="8" w:space="0" w:color="BED16F" w:themeColor="accent6" w:themeTint="BF"/>
      </w:tblBorders>
    </w:tblPr>
    <w:tcPr>
      <w:shd w:val="clear" w:color="auto" w:fill="E9F0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ED16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09F" w:themeFill="accent6" w:themeFillTint="7F"/>
      </w:tcPr>
    </w:tblStylePr>
    <w:tblStylePr w:type="band1Horz">
      <w:tblPr/>
      <w:tcPr>
        <w:shd w:val="clear" w:color="auto" w:fill="D4E09F" w:themeFill="accent6" w:themeFillTint="7F"/>
      </w:tcPr>
    </w:tblStylePr>
  </w:style>
  <w:style w:type="table" w:styleId="MediumGrid1-Accent5">
    <w:name w:val="Medium Grid 1 Accent 5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E33F" w:themeColor="accent5" w:themeTint="BF"/>
        <w:left w:val="single" w:sz="8" w:space="0" w:color="FFE33F" w:themeColor="accent5" w:themeTint="BF"/>
        <w:bottom w:val="single" w:sz="8" w:space="0" w:color="FFE33F" w:themeColor="accent5" w:themeTint="BF"/>
        <w:right w:val="single" w:sz="8" w:space="0" w:color="FFE33F" w:themeColor="accent5" w:themeTint="BF"/>
        <w:insideH w:val="single" w:sz="8" w:space="0" w:color="FFE33F" w:themeColor="accent5" w:themeTint="BF"/>
        <w:insideV w:val="single" w:sz="8" w:space="0" w:color="FFE33F" w:themeColor="accent5" w:themeTint="BF"/>
      </w:tblBorders>
    </w:tblPr>
    <w:tcPr>
      <w:shd w:val="clear" w:color="auto" w:fill="FFF6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33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7F" w:themeFill="accent5" w:themeFillTint="7F"/>
      </w:tcPr>
    </w:tblStylePr>
    <w:tblStylePr w:type="band1Horz">
      <w:tblPr/>
      <w:tcPr>
        <w:shd w:val="clear" w:color="auto" w:fill="FFEC7F" w:themeFill="accent5" w:themeFillTint="7F"/>
      </w:tcPr>
    </w:tblStylePr>
  </w:style>
  <w:style w:type="table" w:styleId="MediumGrid1-Accent4">
    <w:name w:val="Medium Grid 1 Accent 4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F777" w:themeColor="accent4" w:themeTint="BF"/>
        <w:left w:val="single" w:sz="8" w:space="0" w:color="00F777" w:themeColor="accent4" w:themeTint="BF"/>
        <w:bottom w:val="single" w:sz="8" w:space="0" w:color="00F777" w:themeColor="accent4" w:themeTint="BF"/>
        <w:right w:val="single" w:sz="8" w:space="0" w:color="00F777" w:themeColor="accent4" w:themeTint="BF"/>
        <w:insideH w:val="single" w:sz="8" w:space="0" w:color="00F777" w:themeColor="accent4" w:themeTint="BF"/>
        <w:insideV w:val="single" w:sz="8" w:space="0" w:color="00F777" w:themeColor="accent4" w:themeTint="BF"/>
      </w:tblBorders>
    </w:tblPr>
    <w:tcPr>
      <w:shd w:val="clear" w:color="auto" w:fill="A8FFD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77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0FFA4" w:themeFill="accent4" w:themeFillTint="7F"/>
      </w:tcPr>
    </w:tblStylePr>
    <w:tblStylePr w:type="band1Horz">
      <w:tblPr/>
      <w:tcPr>
        <w:shd w:val="clear" w:color="auto" w:fill="50FFA4" w:themeFill="accent4" w:themeFillTint="7F"/>
      </w:tcPr>
    </w:tblStylePr>
  </w:style>
  <w:style w:type="table" w:styleId="MediumGrid1-Accent3">
    <w:name w:val="Medium Grid 1 Accent 3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16A0FF" w:themeColor="accent3" w:themeTint="BF"/>
        <w:left w:val="single" w:sz="8" w:space="0" w:color="16A0FF" w:themeColor="accent3" w:themeTint="BF"/>
        <w:bottom w:val="single" w:sz="8" w:space="0" w:color="16A0FF" w:themeColor="accent3" w:themeTint="BF"/>
        <w:right w:val="single" w:sz="8" w:space="0" w:color="16A0FF" w:themeColor="accent3" w:themeTint="BF"/>
        <w:insideH w:val="single" w:sz="8" w:space="0" w:color="16A0FF" w:themeColor="accent3" w:themeTint="BF"/>
        <w:insideV w:val="single" w:sz="8" w:space="0" w:color="16A0FF" w:themeColor="accent3" w:themeTint="BF"/>
      </w:tblBorders>
    </w:tblPr>
    <w:tcPr>
      <w:shd w:val="clear" w:color="auto" w:fill="B2DF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A0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FFF" w:themeFill="accent3" w:themeFillTint="7F"/>
      </w:tcPr>
    </w:tblStylePr>
    <w:tblStylePr w:type="band1Horz">
      <w:tblPr/>
      <w:tcPr>
        <w:shd w:val="clear" w:color="auto" w:fill="64BFFF" w:themeFill="accent3" w:themeFillTint="7F"/>
      </w:tcPr>
    </w:tblStylePr>
  </w:style>
  <w:style w:type="table" w:styleId="MediumGrid1-Accent2">
    <w:name w:val="Medium Grid 1 Accent 2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E76C64" w:themeColor="accent2" w:themeTint="BF"/>
        <w:left w:val="single" w:sz="8" w:space="0" w:color="E76C64" w:themeColor="accent2" w:themeTint="BF"/>
        <w:bottom w:val="single" w:sz="8" w:space="0" w:color="E76C64" w:themeColor="accent2" w:themeTint="BF"/>
        <w:right w:val="single" w:sz="8" w:space="0" w:color="E76C64" w:themeColor="accent2" w:themeTint="BF"/>
        <w:insideH w:val="single" w:sz="8" w:space="0" w:color="E76C64" w:themeColor="accent2" w:themeTint="BF"/>
        <w:insideV w:val="single" w:sz="8" w:space="0" w:color="E76C64" w:themeColor="accent2" w:themeTint="BF"/>
      </w:tblBorders>
    </w:tblPr>
    <w:tcPr>
      <w:shd w:val="clear" w:color="auto" w:fill="F7C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6C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D98" w:themeFill="accent2" w:themeFillTint="7F"/>
      </w:tcPr>
    </w:tblStylePr>
    <w:tblStylePr w:type="band1Horz">
      <w:tblPr/>
      <w:tcPr>
        <w:shd w:val="clear" w:color="auto" w:fill="EF9D98" w:themeFill="accent2" w:themeFillTint="7F"/>
      </w:tcPr>
    </w:tblStylePr>
  </w:style>
  <w:style w:type="table" w:styleId="MediumGrid1-Accent1">
    <w:name w:val="Medium Grid 1 Accent 1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9730" w:themeColor="accent1" w:themeTint="BF"/>
        <w:left w:val="single" w:sz="8" w:space="0" w:color="FF9730" w:themeColor="accent1" w:themeTint="BF"/>
        <w:bottom w:val="single" w:sz="8" w:space="0" w:color="FF9730" w:themeColor="accent1" w:themeTint="BF"/>
        <w:right w:val="single" w:sz="8" w:space="0" w:color="FF9730" w:themeColor="accent1" w:themeTint="BF"/>
        <w:insideH w:val="single" w:sz="8" w:space="0" w:color="FF9730" w:themeColor="accent1" w:themeTint="BF"/>
        <w:insideV w:val="single" w:sz="8" w:space="0" w:color="FF9730" w:themeColor="accent1" w:themeTint="BF"/>
      </w:tblBorders>
    </w:tblPr>
    <w:tcPr>
      <w:shd w:val="clear" w:color="auto" w:fill="FFDCB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73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75" w:themeFill="accent1" w:themeFillTint="7F"/>
      </w:tcPr>
    </w:tblStylePr>
    <w:tblStylePr w:type="band1Horz">
      <w:tblPr/>
      <w:tcPr>
        <w:shd w:val="clear" w:color="auto" w:fill="FFBA75" w:themeFill="accent1" w:themeFillTint="7F"/>
      </w:tcPr>
    </w:tblStylePr>
  </w:style>
  <w:style w:type="table" w:styleId="DarkList-Accent6">
    <w:name w:val="Dark List Accent 6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9C23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4601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E912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E912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912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912E" w:themeFill="accent6" w:themeFillShade="BF"/>
      </w:tcPr>
    </w:tblStylePr>
  </w:style>
  <w:style w:type="table" w:styleId="DarkList-Accent5">
    <w:name w:val="Dark List Accent 5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DB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E6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EA3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EA3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A3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A300" w:themeFill="accent5" w:themeFillShade="BF"/>
      </w:tcPr>
    </w:tblStylePr>
  </w:style>
  <w:style w:type="table" w:styleId="DarkList-Accent4">
    <w:name w:val="Dark List Accent 4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F4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F2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73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73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73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739" w:themeFill="accent4" w:themeFillShade="BF"/>
      </w:tcPr>
    </w:tblStylePr>
  </w:style>
  <w:style w:type="table" w:styleId="DarkList-Accent3">
    <w:name w:val="Dark List Accent 3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77C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A6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89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89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89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895" w:themeFill="accent3" w:themeFillShade="BF"/>
      </w:tcPr>
    </w:tblStylePr>
  </w:style>
  <w:style w:type="table" w:styleId="DarkList-Accent2">
    <w:name w:val="Dark List Accent 2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03C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18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24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24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24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241A" w:themeFill="accent2" w:themeFillShade="BF"/>
      </w:tcPr>
    </w:tblStylePr>
  </w:style>
  <w:style w:type="table" w:styleId="DarkList-Accent1">
    <w:name w:val="Dark List Accent 1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76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3A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57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57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57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5700" w:themeFill="accent1" w:themeFillShade="BF"/>
      </w:tcPr>
    </w:tblStylePr>
  </w:style>
  <w:style w:type="paragraph" w:styleId="Bibliography">
    <w:name w:val="Bibliography"/>
    <w:basedOn w:val="ZsysbasisSURF"/>
    <w:next w:val="BasistekstSURF"/>
    <w:uiPriority w:val="98"/>
    <w:semiHidden/>
    <w:rsid w:val="00E07762"/>
  </w:style>
  <w:style w:type="paragraph" w:styleId="Quote">
    <w:name w:val="Quote"/>
    <w:basedOn w:val="ZsysbasisSURF"/>
    <w:next w:val="BasistekstSURF"/>
    <w:link w:val="QuoteChar"/>
    <w:uiPriority w:val="98"/>
    <w:semiHidden/>
    <w:rsid w:val="00E0776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33259"/>
    <w:rPr>
      <w:rFonts w:ascii="Maiandra GD" w:hAnsi="Maiandra GD" w:cs="Maiandra GD"/>
      <w:i/>
      <w:iCs/>
      <w:color w:val="000000" w:themeColor="text1"/>
      <w:sz w:val="18"/>
      <w:szCs w:val="18"/>
    </w:rPr>
  </w:style>
  <w:style w:type="paragraph" w:styleId="IntenseQuote">
    <w:name w:val="Intense Quote"/>
    <w:basedOn w:val="ZsysbasisSURF"/>
    <w:next w:val="BasistekstSURF"/>
    <w:link w:val="IntenseQuoteChar"/>
    <w:uiPriority w:val="98"/>
    <w:semiHidden/>
    <w:rsid w:val="00F33259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33259"/>
    <w:rPr>
      <w:rFonts w:ascii="Maiandra GD" w:hAnsi="Maiandra GD" w:cs="Maiandra GD"/>
      <w:b/>
      <w:bCs/>
      <w:i/>
      <w:iCs/>
      <w:sz w:val="18"/>
      <w:szCs w:val="18"/>
    </w:rPr>
  </w:style>
  <w:style w:type="character" w:styleId="EndnoteReference">
    <w:name w:val="endnote reference"/>
    <w:aliases w:val="Eindnootmarkering SURF"/>
    <w:basedOn w:val="DefaultParagraphFont"/>
    <w:uiPriority w:val="4"/>
    <w:rsid w:val="00E07762"/>
    <w:rPr>
      <w:vertAlign w:val="superscript"/>
    </w:rPr>
  </w:style>
  <w:style w:type="paragraph" w:styleId="NoSpacing">
    <w:name w:val="No Spacing"/>
    <w:basedOn w:val="ZsysbasisSURF"/>
    <w:next w:val="BasistekstSURF"/>
    <w:uiPriority w:val="98"/>
    <w:semiHidden/>
    <w:rsid w:val="00D27D0E"/>
  </w:style>
  <w:style w:type="character" w:styleId="HTMLCode">
    <w:name w:val="HTML Code"/>
    <w:basedOn w:val="DefaultParagraphFont"/>
    <w:uiPriority w:val="98"/>
    <w:semiHidden/>
    <w:rsid w:val="00E07762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8"/>
    <w:semiHidden/>
    <w:rsid w:val="00E07762"/>
    <w:rPr>
      <w:i/>
      <w:iCs/>
    </w:rPr>
  </w:style>
  <w:style w:type="character" w:styleId="HTMLVariable">
    <w:name w:val="HTML Variable"/>
    <w:basedOn w:val="DefaultParagraphFont"/>
    <w:uiPriority w:val="98"/>
    <w:semiHidden/>
    <w:rsid w:val="00E07762"/>
    <w:rPr>
      <w:i/>
      <w:iCs/>
    </w:rPr>
  </w:style>
  <w:style w:type="character" w:styleId="HTMLAcronym">
    <w:name w:val="HTML Acronym"/>
    <w:basedOn w:val="DefaultParagraphFont"/>
    <w:uiPriority w:val="98"/>
    <w:semiHidden/>
    <w:rsid w:val="00E07762"/>
  </w:style>
  <w:style w:type="character" w:styleId="HTMLCite">
    <w:name w:val="HTML Cite"/>
    <w:basedOn w:val="DefaultParagraphFont"/>
    <w:uiPriority w:val="98"/>
    <w:semiHidden/>
    <w:rsid w:val="00E07762"/>
    <w:rPr>
      <w:i/>
      <w:iCs/>
    </w:rPr>
  </w:style>
  <w:style w:type="character" w:styleId="HTMLTypewriter">
    <w:name w:val="HTML Typewriter"/>
    <w:basedOn w:val="DefaultParagraphFont"/>
    <w:uiPriority w:val="98"/>
    <w:semiHidden/>
    <w:rsid w:val="00E07762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uiPriority w:val="98"/>
    <w:semiHidden/>
    <w:rsid w:val="00E07762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8"/>
    <w:semiHidden/>
    <w:rsid w:val="00E07762"/>
    <w:rPr>
      <w:rFonts w:ascii="Consolas" w:hAnsi="Consolas"/>
      <w:sz w:val="24"/>
      <w:szCs w:val="24"/>
    </w:rPr>
  </w:style>
  <w:style w:type="paragraph" w:styleId="TOCHeading">
    <w:name w:val="TOC Heading"/>
    <w:basedOn w:val="ZsysbasisSURF"/>
    <w:next w:val="BasistekstSURF"/>
    <w:uiPriority w:val="98"/>
    <w:semiHidden/>
    <w:unhideWhenUsed/>
    <w:rsid w:val="00FC3FA5"/>
    <w:pPr>
      <w:keepLines/>
      <w:spacing w:before="480"/>
    </w:pPr>
    <w:rPr>
      <w:rFonts w:asciiTheme="majorHAnsi" w:eastAsiaTheme="majorEastAsia" w:hAnsiTheme="majorHAnsi" w:cstheme="majorBidi"/>
      <w:sz w:val="28"/>
      <w:szCs w:val="28"/>
    </w:rPr>
  </w:style>
  <w:style w:type="paragraph" w:styleId="ListParagraph">
    <w:name w:val="List Paragraph"/>
    <w:basedOn w:val="ZsysbasisSURF"/>
    <w:next w:val="BasistekstSURF"/>
    <w:uiPriority w:val="98"/>
    <w:semiHidden/>
    <w:rsid w:val="00E7078D"/>
    <w:pPr>
      <w:ind w:left="720"/>
    </w:pPr>
  </w:style>
  <w:style w:type="character" w:styleId="Emphasis">
    <w:name w:val="Emphasis"/>
    <w:basedOn w:val="DefaultParagraphFont"/>
    <w:uiPriority w:val="98"/>
    <w:semiHidden/>
    <w:rsid w:val="00E07762"/>
    <w:rPr>
      <w:i/>
      <w:iCs/>
    </w:rPr>
  </w:style>
  <w:style w:type="character" w:styleId="LineNumber">
    <w:name w:val="line number"/>
    <w:basedOn w:val="DefaultParagraphFont"/>
    <w:uiPriority w:val="98"/>
    <w:semiHidden/>
    <w:rsid w:val="00E07762"/>
  </w:style>
  <w:style w:type="numbering" w:customStyle="1" w:styleId="KopnummeringSURF">
    <w:name w:val="Kopnummering SURF"/>
    <w:uiPriority w:val="4"/>
    <w:semiHidden/>
    <w:rsid w:val="002B0F6F"/>
    <w:pPr>
      <w:numPr>
        <w:numId w:val="6"/>
      </w:numPr>
    </w:pPr>
  </w:style>
  <w:style w:type="paragraph" w:customStyle="1" w:styleId="ZsyseenpuntSURF">
    <w:name w:val="Zsyseenpunt SURF"/>
    <w:basedOn w:val="ZsysbasisSURF"/>
    <w:uiPriority w:val="4"/>
    <w:semiHidden/>
    <w:rsid w:val="00756C31"/>
    <w:pPr>
      <w:spacing w:line="20" w:lineRule="exact"/>
    </w:pPr>
    <w:rPr>
      <w:sz w:val="2"/>
    </w:rPr>
  </w:style>
  <w:style w:type="paragraph" w:customStyle="1" w:styleId="ZsysbasisdocumentgegevensSURF">
    <w:name w:val="Zsysbasisdocumentgegevens SURF"/>
    <w:basedOn w:val="ZsysbasisSURF"/>
    <w:next w:val="BasistekstSURF"/>
    <w:uiPriority w:val="4"/>
    <w:semiHidden/>
    <w:rsid w:val="002B0F6F"/>
    <w:pPr>
      <w:spacing w:line="260" w:lineRule="exact"/>
    </w:pPr>
    <w:rPr>
      <w:noProof/>
    </w:rPr>
  </w:style>
  <w:style w:type="paragraph" w:customStyle="1" w:styleId="DocumentgegevenskopjeSURF">
    <w:name w:val="Documentgegevens kopje SURF"/>
    <w:basedOn w:val="ZsysbasisdocumentgegevensSURF"/>
    <w:uiPriority w:val="4"/>
    <w:rsid w:val="003320FE"/>
  </w:style>
  <w:style w:type="paragraph" w:customStyle="1" w:styleId="DocumentgegevensSURF">
    <w:name w:val="Documentgegevens SURF"/>
    <w:basedOn w:val="ZsysbasisdocumentgegevensSURF"/>
    <w:uiPriority w:val="4"/>
    <w:rsid w:val="00756C31"/>
  </w:style>
  <w:style w:type="paragraph" w:customStyle="1" w:styleId="PaginanummerSURF">
    <w:name w:val="Paginanummer SURF"/>
    <w:basedOn w:val="ZsysbasisdocumentgegevensSURF"/>
    <w:uiPriority w:val="4"/>
    <w:rsid w:val="0086291D"/>
    <w:pPr>
      <w:spacing w:line="257" w:lineRule="exact"/>
      <w:jc w:val="right"/>
    </w:pPr>
    <w:rPr>
      <w:sz w:val="18"/>
    </w:rPr>
  </w:style>
  <w:style w:type="paragraph" w:customStyle="1" w:styleId="AfzendergegevensSURF">
    <w:name w:val="Afzendergegevens SURF"/>
    <w:basedOn w:val="ZsysbasisdocumentgegevensSURF"/>
    <w:uiPriority w:val="4"/>
    <w:rsid w:val="00731A90"/>
    <w:pPr>
      <w:spacing w:line="200" w:lineRule="exact"/>
    </w:pPr>
    <w:rPr>
      <w:sz w:val="18"/>
    </w:rPr>
  </w:style>
  <w:style w:type="paragraph" w:customStyle="1" w:styleId="AfzendergegevenskopjeSURF">
    <w:name w:val="Afzendergegevens kopje SURF"/>
    <w:basedOn w:val="ZsysbasisdocumentgegevensSURF"/>
    <w:uiPriority w:val="4"/>
    <w:rsid w:val="00731A90"/>
    <w:pPr>
      <w:spacing w:line="200" w:lineRule="exact"/>
    </w:pPr>
    <w:rPr>
      <w:b/>
      <w:sz w:val="18"/>
    </w:rPr>
  </w:style>
  <w:style w:type="numbering" w:customStyle="1" w:styleId="OpsommingtekenSURF">
    <w:name w:val="Opsomming teken SURF"/>
    <w:uiPriority w:val="4"/>
    <w:semiHidden/>
    <w:rsid w:val="0075717F"/>
    <w:pPr>
      <w:numPr>
        <w:numId w:val="7"/>
      </w:numPr>
    </w:pPr>
  </w:style>
  <w:style w:type="paragraph" w:customStyle="1" w:styleId="AlineavoorafbeeldingSURF">
    <w:name w:val="Alinea voor afbeelding SURF"/>
    <w:basedOn w:val="ZsysbasisSURF"/>
    <w:next w:val="BasistekstSURF"/>
    <w:uiPriority w:val="4"/>
    <w:qFormat/>
    <w:rsid w:val="00BB239A"/>
  </w:style>
  <w:style w:type="paragraph" w:customStyle="1" w:styleId="TitelSURF">
    <w:name w:val="Titel SURF"/>
    <w:basedOn w:val="ZsysbasisSURF"/>
    <w:uiPriority w:val="4"/>
    <w:qFormat/>
    <w:rsid w:val="000E1539"/>
    <w:pPr>
      <w:keepLines/>
      <w:spacing w:line="480" w:lineRule="exact"/>
    </w:pPr>
    <w:rPr>
      <w:b/>
      <w:sz w:val="40"/>
    </w:rPr>
  </w:style>
  <w:style w:type="paragraph" w:customStyle="1" w:styleId="SubtitelSURF">
    <w:name w:val="Subtitel SURF"/>
    <w:basedOn w:val="ZsysbasisSURF"/>
    <w:uiPriority w:val="4"/>
    <w:qFormat/>
    <w:rsid w:val="002B0F6F"/>
    <w:pPr>
      <w:keepLines/>
      <w:spacing w:before="60" w:line="420" w:lineRule="exact"/>
    </w:pPr>
    <w:rPr>
      <w:sz w:val="34"/>
    </w:rPr>
  </w:style>
  <w:style w:type="numbering" w:customStyle="1" w:styleId="BijlagenummeringSURF">
    <w:name w:val="Bijlagenummering SURF"/>
    <w:uiPriority w:val="4"/>
    <w:semiHidden/>
    <w:rsid w:val="00345315"/>
    <w:pPr>
      <w:numPr>
        <w:numId w:val="8"/>
      </w:numPr>
    </w:pPr>
  </w:style>
  <w:style w:type="paragraph" w:customStyle="1" w:styleId="Bijlagekop1SURF">
    <w:name w:val="Bijlage kop 1 SURF"/>
    <w:basedOn w:val="ZsysbasisSURF"/>
    <w:next w:val="BasistekstSURF"/>
    <w:uiPriority w:val="4"/>
    <w:qFormat/>
    <w:rsid w:val="00994BDE"/>
    <w:pPr>
      <w:keepNext/>
      <w:keepLines/>
      <w:pageBreakBefore/>
      <w:numPr>
        <w:numId w:val="24"/>
      </w:numPr>
      <w:tabs>
        <w:tab w:val="left" w:pos="709"/>
      </w:tabs>
      <w:spacing w:after="270" w:line="400" w:lineRule="exact"/>
      <w:outlineLvl w:val="0"/>
    </w:pPr>
    <w:rPr>
      <w:b/>
      <w:bCs/>
      <w:sz w:val="32"/>
      <w:szCs w:val="32"/>
    </w:rPr>
  </w:style>
  <w:style w:type="paragraph" w:customStyle="1" w:styleId="Bijlagekop2SURF">
    <w:name w:val="Bijlage kop 2 SURF"/>
    <w:basedOn w:val="ZsysbasisSURF"/>
    <w:next w:val="BasistekstSURF"/>
    <w:uiPriority w:val="4"/>
    <w:qFormat/>
    <w:rsid w:val="00955BF7"/>
    <w:pPr>
      <w:keepNext/>
      <w:keepLines/>
      <w:numPr>
        <w:ilvl w:val="1"/>
        <w:numId w:val="24"/>
      </w:numPr>
      <w:spacing w:before="270" w:line="320" w:lineRule="exact"/>
      <w:outlineLvl w:val="1"/>
    </w:pPr>
    <w:rPr>
      <w:b/>
      <w:bCs/>
      <w:iCs/>
      <w:sz w:val="26"/>
      <w:szCs w:val="28"/>
    </w:rPr>
  </w:style>
  <w:style w:type="paragraph" w:styleId="CommentSubject">
    <w:name w:val="annotation subject"/>
    <w:basedOn w:val="ZsysbasisSURF"/>
    <w:next w:val="BasistekstSURF"/>
    <w:link w:val="CommentSubjectChar"/>
    <w:uiPriority w:val="98"/>
    <w:semiHidden/>
    <w:rsid w:val="00E7078D"/>
    <w:rPr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rsid w:val="00E7078D"/>
    <w:rPr>
      <w:rFonts w:asciiTheme="minorHAnsi" w:hAnsiTheme="minorHAnsi" w:cs="Maiandra GD"/>
      <w:b/>
      <w:bCs/>
      <w:color w:val="000000" w:themeColor="text1"/>
      <w:sz w:val="18"/>
      <w:szCs w:val="18"/>
    </w:rPr>
  </w:style>
  <w:style w:type="character" w:customStyle="1" w:styleId="BodyText2Char">
    <w:name w:val="Body Text 2 Char"/>
    <w:basedOn w:val="DefaultParagraphFont"/>
    <w:link w:val="BodyText2"/>
    <w:rsid w:val="00E7078D"/>
    <w:rPr>
      <w:rFonts w:ascii="Maiandra GD" w:hAnsi="Maiandra GD" w:cs="Maiandra GD"/>
      <w:sz w:val="18"/>
      <w:szCs w:val="18"/>
    </w:rPr>
  </w:style>
  <w:style w:type="character" w:customStyle="1" w:styleId="BodyTextChar">
    <w:name w:val="Body Text Char"/>
    <w:basedOn w:val="ZsysbasisSURFChar"/>
    <w:link w:val="BodyText"/>
    <w:semiHidden/>
    <w:rsid w:val="00E7078D"/>
    <w:rPr>
      <w:rFonts w:asciiTheme="minorHAnsi" w:hAnsiTheme="minorHAnsi" w:cs="Maiandra GD"/>
      <w:color w:val="000000" w:themeColor="text1"/>
      <w:sz w:val="18"/>
      <w:szCs w:val="18"/>
    </w:rPr>
  </w:style>
  <w:style w:type="character" w:customStyle="1" w:styleId="BodyTextFirstIndent2Char">
    <w:name w:val="Body Text First Indent 2 Char"/>
    <w:basedOn w:val="BodyTextIndentChar"/>
    <w:link w:val="BodyTextFirstIndent2"/>
    <w:rsid w:val="00E7078D"/>
    <w:rPr>
      <w:rFonts w:ascii="Maiandra GD" w:hAnsi="Maiandra GD" w:cs="Maiandra GD"/>
      <w:sz w:val="18"/>
      <w:szCs w:val="18"/>
    </w:rPr>
  </w:style>
  <w:style w:type="paragraph" w:styleId="BodyTextIndent2">
    <w:name w:val="Body Text Indent 2"/>
    <w:basedOn w:val="ZsysbasisSURF"/>
    <w:next w:val="BasistekstSURF"/>
    <w:link w:val="BodyTextIndent2Char"/>
    <w:uiPriority w:val="98"/>
    <w:semiHidden/>
    <w:rsid w:val="00E7078D"/>
    <w:pPr>
      <w:ind w:left="284"/>
    </w:pPr>
  </w:style>
  <w:style w:type="character" w:customStyle="1" w:styleId="BodyTextIndent2Char">
    <w:name w:val="Body Text Indent 2 Char"/>
    <w:basedOn w:val="DefaultParagraphFont"/>
    <w:link w:val="BodyTextIndent2"/>
    <w:rsid w:val="00E7078D"/>
    <w:rPr>
      <w:rFonts w:ascii="Maiandra GD" w:hAnsi="Maiandra GD" w:cs="Maiandra GD"/>
      <w:sz w:val="18"/>
      <w:szCs w:val="18"/>
    </w:rPr>
  </w:style>
  <w:style w:type="paragraph" w:styleId="BodyTextIndent3">
    <w:name w:val="Body Text Indent 3"/>
    <w:basedOn w:val="ZsysbasisSURF"/>
    <w:next w:val="BasistekstSURF"/>
    <w:link w:val="BodyTextIndent3Char"/>
    <w:uiPriority w:val="98"/>
    <w:semiHidden/>
    <w:rsid w:val="00E7078D"/>
    <w:pPr>
      <w:ind w:left="284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7078D"/>
    <w:rPr>
      <w:rFonts w:ascii="Maiandra GD" w:hAnsi="Maiandra GD" w:cs="Maiandra GD"/>
      <w:sz w:val="18"/>
      <w:szCs w:val="16"/>
    </w:rPr>
  </w:style>
  <w:style w:type="paragraph" w:styleId="TableofFigures">
    <w:name w:val="table of figures"/>
    <w:aliases w:val="Lijst met afbeeldingen SURF"/>
    <w:basedOn w:val="ZsysbasisSURF"/>
    <w:next w:val="BasistekstSURF"/>
    <w:uiPriority w:val="4"/>
    <w:rsid w:val="00DD2A9E"/>
  </w:style>
  <w:style w:type="table" w:customStyle="1" w:styleId="TabelzonderopmaakSURF">
    <w:name w:val="Tabel zonder opmaak SURF"/>
    <w:basedOn w:val="TableNormal"/>
    <w:uiPriority w:val="99"/>
    <w:qFormat/>
    <w:rsid w:val="00D16E87"/>
    <w:pPr>
      <w:spacing w:line="240" w:lineRule="auto"/>
    </w:pPr>
    <w:tblPr>
      <w:tblCellMar>
        <w:left w:w="0" w:type="dxa"/>
        <w:right w:w="0" w:type="dxa"/>
      </w:tblCellMar>
    </w:tblPr>
  </w:style>
  <w:style w:type="paragraph" w:customStyle="1" w:styleId="ZsysbasistocSURF">
    <w:name w:val="Zsysbasistoc SURF"/>
    <w:basedOn w:val="ZsysbasisSURF"/>
    <w:next w:val="BasistekstSURF"/>
    <w:uiPriority w:val="4"/>
    <w:semiHidden/>
    <w:rsid w:val="00822167"/>
    <w:pPr>
      <w:tabs>
        <w:tab w:val="right" w:pos="9270"/>
      </w:tabs>
      <w:spacing w:line="260" w:lineRule="exact"/>
      <w:ind w:left="340" w:right="1134" w:hanging="340"/>
    </w:pPr>
    <w:rPr>
      <w:color w:val="0077C8" w:themeColor="accent3"/>
    </w:rPr>
  </w:style>
  <w:style w:type="numbering" w:customStyle="1" w:styleId="AgendapuntlijstSURF">
    <w:name w:val="Agendapunt (lijst) SURF"/>
    <w:uiPriority w:val="4"/>
    <w:semiHidden/>
    <w:rsid w:val="001C6232"/>
    <w:pPr>
      <w:numPr>
        <w:numId w:val="21"/>
      </w:numPr>
    </w:pPr>
  </w:style>
  <w:style w:type="paragraph" w:customStyle="1" w:styleId="AgendapuntSURF">
    <w:name w:val="Agendapunt SURF"/>
    <w:basedOn w:val="ZsysbasisSURF"/>
    <w:uiPriority w:val="4"/>
    <w:rsid w:val="001C6232"/>
    <w:pPr>
      <w:numPr>
        <w:numId w:val="22"/>
      </w:numPr>
    </w:pPr>
  </w:style>
  <w:style w:type="paragraph" w:customStyle="1" w:styleId="ZsysbasistabeltekstSURF">
    <w:name w:val="Zsysbasistabeltekst SURF"/>
    <w:basedOn w:val="ZsysbasisSURF"/>
    <w:next w:val="TabeltekstSURF"/>
    <w:uiPriority w:val="4"/>
    <w:semiHidden/>
    <w:rsid w:val="0073233B"/>
  </w:style>
  <w:style w:type="paragraph" w:customStyle="1" w:styleId="TabeltekstSURF">
    <w:name w:val="Tabeltekst SURF"/>
    <w:basedOn w:val="ZsysbasistabeltekstSURF"/>
    <w:uiPriority w:val="4"/>
    <w:rsid w:val="00312D26"/>
  </w:style>
  <w:style w:type="paragraph" w:customStyle="1" w:styleId="TabelkopjeSURF">
    <w:name w:val="Tabelkopje SURF"/>
    <w:basedOn w:val="ZsysbasistabeltekstSURF"/>
    <w:next w:val="TabeltekstSURF"/>
    <w:uiPriority w:val="4"/>
    <w:rsid w:val="00312D26"/>
    <w:rPr>
      <w:b/>
    </w:rPr>
  </w:style>
  <w:style w:type="paragraph" w:customStyle="1" w:styleId="DocumentnaamSURF">
    <w:name w:val="Documentnaam SURF"/>
    <w:basedOn w:val="ZsysbasisSURF"/>
    <w:next w:val="BasistekstSURF"/>
    <w:uiPriority w:val="4"/>
    <w:rsid w:val="00D517F6"/>
    <w:rPr>
      <w:b/>
      <w:sz w:val="28"/>
    </w:rPr>
  </w:style>
  <w:style w:type="table" w:customStyle="1" w:styleId="TabelstijllichtgroenSURF">
    <w:name w:val="Tabelstijl (lichtgroen) SURF"/>
    <w:basedOn w:val="TableNormal"/>
    <w:uiPriority w:val="99"/>
    <w:rsid w:val="00C85508"/>
    <w:pPr>
      <w:spacing w:line="240" w:lineRule="auto"/>
    </w:pPr>
    <w:tblPr>
      <w:tblBorders>
        <w:top w:val="single" w:sz="4" w:space="0" w:color="A9C23F" w:themeColor="accent6"/>
        <w:left w:val="single" w:sz="4" w:space="0" w:color="A9C23F" w:themeColor="accent6"/>
        <w:bottom w:val="single" w:sz="4" w:space="0" w:color="A9C23F" w:themeColor="accent6"/>
        <w:right w:val="single" w:sz="4" w:space="0" w:color="A9C23F" w:themeColor="accent6"/>
        <w:insideH w:val="single" w:sz="4" w:space="0" w:color="A9C23F" w:themeColor="accent6"/>
        <w:insideV w:val="single" w:sz="4" w:space="0" w:color="A9C23F" w:themeColor="accent6"/>
      </w:tblBorders>
      <w:tblCellMar>
        <w:top w:w="125" w:type="dxa"/>
        <w:left w:w="113" w:type="dxa"/>
        <w:bottom w:w="102" w:type="dxa"/>
        <w:right w:w="113" w:type="dxa"/>
      </w:tblCellMar>
    </w:tblPr>
    <w:tblStylePr w:type="firstRow">
      <w:tblPr/>
      <w:tcPr>
        <w:shd w:val="clear" w:color="auto" w:fill="A9C23F" w:themeFill="accent6"/>
      </w:tcPr>
    </w:tblStylePr>
  </w:style>
  <w:style w:type="table" w:customStyle="1" w:styleId="TabelstijloranjeSURF">
    <w:name w:val="Tabelstijl (oranje) SURF"/>
    <w:basedOn w:val="TableNormal"/>
    <w:uiPriority w:val="99"/>
    <w:rsid w:val="00C93C95"/>
    <w:pPr>
      <w:spacing w:line="240" w:lineRule="auto"/>
    </w:pPr>
    <w:tblPr>
      <w:tblBorders>
        <w:top w:val="single" w:sz="4" w:space="0" w:color="EA7600" w:themeColor="accent1"/>
        <w:left w:val="single" w:sz="4" w:space="0" w:color="EA7600" w:themeColor="accent1"/>
        <w:bottom w:val="single" w:sz="4" w:space="0" w:color="EA7600" w:themeColor="accent1"/>
        <w:right w:val="single" w:sz="4" w:space="0" w:color="EA7600" w:themeColor="accent1"/>
        <w:insideH w:val="single" w:sz="4" w:space="0" w:color="EA7600" w:themeColor="accent1"/>
        <w:insideV w:val="single" w:sz="4" w:space="0" w:color="EA7600" w:themeColor="accent1"/>
      </w:tblBorders>
      <w:tblCellMar>
        <w:top w:w="125" w:type="dxa"/>
        <w:left w:w="113" w:type="dxa"/>
        <w:bottom w:w="102" w:type="dxa"/>
        <w:right w:w="113" w:type="dxa"/>
      </w:tblCellMar>
    </w:tblPr>
    <w:tblStylePr w:type="firstRow">
      <w:tblPr/>
      <w:tcPr>
        <w:shd w:val="clear" w:color="auto" w:fill="EA7600" w:themeFill="accent1"/>
      </w:tcPr>
    </w:tblStylePr>
  </w:style>
  <w:style w:type="table" w:customStyle="1" w:styleId="TabelstijlgeelSURF">
    <w:name w:val="Tabelstijl (geel) SURF"/>
    <w:basedOn w:val="TableNormal"/>
    <w:uiPriority w:val="99"/>
    <w:rsid w:val="00C93C95"/>
    <w:pPr>
      <w:spacing w:line="240" w:lineRule="auto"/>
    </w:pPr>
    <w:tblPr>
      <w:tblBorders>
        <w:top w:val="single" w:sz="4" w:space="0" w:color="FEDB00" w:themeColor="accent5"/>
        <w:left w:val="single" w:sz="4" w:space="0" w:color="FEDB00" w:themeColor="accent5"/>
        <w:bottom w:val="single" w:sz="4" w:space="0" w:color="FEDB00" w:themeColor="accent5"/>
        <w:right w:val="single" w:sz="4" w:space="0" w:color="FEDB00" w:themeColor="accent5"/>
        <w:insideH w:val="single" w:sz="4" w:space="0" w:color="FEDB00" w:themeColor="accent5"/>
        <w:insideV w:val="single" w:sz="4" w:space="0" w:color="FEDB00" w:themeColor="accent5"/>
      </w:tblBorders>
      <w:tblCellMar>
        <w:top w:w="125" w:type="dxa"/>
        <w:left w:w="113" w:type="dxa"/>
        <w:bottom w:w="102" w:type="dxa"/>
        <w:right w:w="113" w:type="dxa"/>
      </w:tblCellMar>
    </w:tblPr>
    <w:tblStylePr w:type="firstRow">
      <w:tblPr/>
      <w:tcPr>
        <w:shd w:val="clear" w:color="auto" w:fill="FEDB00" w:themeFill="accent5"/>
      </w:tcPr>
    </w:tblStylePr>
  </w:style>
  <w:style w:type="table" w:styleId="DarkList">
    <w:name w:val="Dark List"/>
    <w:basedOn w:val="TableNormal"/>
    <w:uiPriority w:val="70"/>
    <w:semiHidden/>
    <w:unhideWhenUsed/>
    <w:rsid w:val="00C85FA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KaderkopSURF">
    <w:name w:val="Kaderkop SURF"/>
    <w:basedOn w:val="ZsysbasisSURF"/>
    <w:next w:val="BasistekstSURF"/>
    <w:uiPriority w:val="4"/>
    <w:rsid w:val="002D12C0"/>
    <w:rPr>
      <w:b/>
    </w:rPr>
  </w:style>
  <w:style w:type="paragraph" w:customStyle="1" w:styleId="Kop4zondernummerSURF">
    <w:name w:val="Kop 4 zonder nummer SURF"/>
    <w:basedOn w:val="ZsysbasisSURF"/>
    <w:next w:val="BasistekstSURF"/>
    <w:uiPriority w:val="4"/>
    <w:qFormat/>
    <w:rsid w:val="00955BF7"/>
    <w:pPr>
      <w:keepNext/>
      <w:keepLines/>
      <w:spacing w:before="270"/>
    </w:pPr>
    <w:rPr>
      <w:bCs/>
      <w:i/>
      <w:szCs w:val="24"/>
    </w:rPr>
  </w:style>
  <w:style w:type="character" w:customStyle="1" w:styleId="KopteksttekenopmaakSURF">
    <w:name w:val="Koptekst tekenopmaak SURF"/>
    <w:basedOn w:val="DefaultParagraphFont"/>
    <w:uiPriority w:val="4"/>
    <w:rsid w:val="00955BF7"/>
    <w:rPr>
      <w:b/>
    </w:rPr>
  </w:style>
  <w:style w:type="paragraph" w:customStyle="1" w:styleId="KopinhoudsopgaveSURF">
    <w:name w:val="Kop inhoudsopgave SURF"/>
    <w:basedOn w:val="ZsysbasisSURF"/>
    <w:next w:val="BasistekstSURF"/>
    <w:uiPriority w:val="4"/>
    <w:rsid w:val="00822167"/>
    <w:pPr>
      <w:spacing w:line="360" w:lineRule="exact"/>
    </w:pPr>
    <w:rPr>
      <w:b/>
      <w:sz w:val="32"/>
    </w:rPr>
  </w:style>
  <w:style w:type="table" w:styleId="MediumGrid1">
    <w:name w:val="Medium Grid 1"/>
    <w:basedOn w:val="TableNormal"/>
    <w:uiPriority w:val="67"/>
    <w:semiHidden/>
    <w:unhideWhenUsed/>
    <w:rsid w:val="00C85FA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85FA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85FA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Shading1">
    <w:name w:val="Medium Shading 1"/>
    <w:basedOn w:val="TableNormal"/>
    <w:uiPriority w:val="63"/>
    <w:semiHidden/>
    <w:unhideWhenUsed/>
    <w:rsid w:val="00C85FA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85FA2"/>
    <w:pPr>
      <w:spacing w:line="240" w:lineRule="auto"/>
    </w:pPr>
    <w:tblPr>
      <w:tblStyleRowBandSize w:val="1"/>
      <w:tblStyleColBandSize w:val="1"/>
      <w:tblBorders>
        <w:top w:val="single" w:sz="8" w:space="0" w:color="FF9730" w:themeColor="accent1" w:themeTint="BF"/>
        <w:left w:val="single" w:sz="8" w:space="0" w:color="FF9730" w:themeColor="accent1" w:themeTint="BF"/>
        <w:bottom w:val="single" w:sz="8" w:space="0" w:color="FF9730" w:themeColor="accent1" w:themeTint="BF"/>
        <w:right w:val="single" w:sz="8" w:space="0" w:color="FF9730" w:themeColor="accent1" w:themeTint="BF"/>
        <w:insideH w:val="single" w:sz="8" w:space="0" w:color="FF973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730" w:themeColor="accent1" w:themeTint="BF"/>
          <w:left w:val="single" w:sz="8" w:space="0" w:color="FF9730" w:themeColor="accent1" w:themeTint="BF"/>
          <w:bottom w:val="single" w:sz="8" w:space="0" w:color="FF9730" w:themeColor="accent1" w:themeTint="BF"/>
          <w:right w:val="single" w:sz="8" w:space="0" w:color="FF9730" w:themeColor="accent1" w:themeTint="BF"/>
          <w:insideH w:val="nil"/>
          <w:insideV w:val="nil"/>
        </w:tcBorders>
        <w:shd w:val="clear" w:color="auto" w:fill="EA76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730" w:themeColor="accent1" w:themeTint="BF"/>
          <w:left w:val="single" w:sz="8" w:space="0" w:color="FF9730" w:themeColor="accent1" w:themeTint="BF"/>
          <w:bottom w:val="single" w:sz="8" w:space="0" w:color="FF9730" w:themeColor="accent1" w:themeTint="BF"/>
          <w:right w:val="single" w:sz="8" w:space="0" w:color="FF973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B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CB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85FA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85FA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76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76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76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sid w:val="00C85FA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85FA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7600" w:themeColor="accent1"/>
        <w:bottom w:val="single" w:sz="8" w:space="0" w:color="EA76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7600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A7600" w:themeColor="accent1"/>
          <w:bottom w:val="single" w:sz="8" w:space="0" w:color="EA76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7600" w:themeColor="accent1"/>
          <w:bottom w:val="single" w:sz="8" w:space="0" w:color="EA7600" w:themeColor="accent1"/>
        </w:tcBorders>
      </w:tcPr>
    </w:tblStylePr>
    <w:tblStylePr w:type="band1Vert">
      <w:tblPr/>
      <w:tcPr>
        <w:shd w:val="clear" w:color="auto" w:fill="FFDCBA" w:themeFill="accent1" w:themeFillTint="3F"/>
      </w:tcPr>
    </w:tblStylePr>
    <w:tblStylePr w:type="band1Horz">
      <w:tblPr/>
      <w:tcPr>
        <w:shd w:val="clear" w:color="auto" w:fill="FFDCBA" w:themeFill="accent1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85FA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Grid">
    <w:name w:val="Colorful Grid"/>
    <w:basedOn w:val="TableNormal"/>
    <w:uiPriority w:val="73"/>
    <w:semiHidden/>
    <w:unhideWhenUsed/>
    <w:rsid w:val="00C85FA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85FA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03C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3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sid w:val="00C85FA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261C" w:themeFill="accent2" w:themeFillShade="CC"/>
      </w:tcPr>
    </w:tblStylePr>
    <w:tblStylePr w:type="lastRow">
      <w:rPr>
        <w:b/>
        <w:bCs/>
        <w:color w:val="BD261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Grid">
    <w:name w:val="Light Grid"/>
    <w:basedOn w:val="TableNormal"/>
    <w:uiPriority w:val="62"/>
    <w:semiHidden/>
    <w:unhideWhenUsed/>
    <w:rsid w:val="00C85FA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85FA2"/>
    <w:pPr>
      <w:spacing w:line="240" w:lineRule="auto"/>
    </w:pPr>
    <w:tblPr>
      <w:tblStyleRowBandSize w:val="1"/>
      <w:tblStyleColBandSize w:val="1"/>
      <w:tblBorders>
        <w:top w:val="single" w:sz="8" w:space="0" w:color="EA7600" w:themeColor="accent1"/>
        <w:left w:val="single" w:sz="8" w:space="0" w:color="EA7600" w:themeColor="accent1"/>
        <w:bottom w:val="single" w:sz="8" w:space="0" w:color="EA7600" w:themeColor="accent1"/>
        <w:right w:val="single" w:sz="8" w:space="0" w:color="EA7600" w:themeColor="accent1"/>
        <w:insideH w:val="single" w:sz="8" w:space="0" w:color="EA7600" w:themeColor="accent1"/>
        <w:insideV w:val="single" w:sz="8" w:space="0" w:color="EA76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7600" w:themeColor="accent1"/>
          <w:left w:val="single" w:sz="8" w:space="0" w:color="EA7600" w:themeColor="accent1"/>
          <w:bottom w:val="single" w:sz="18" w:space="0" w:color="EA7600" w:themeColor="accent1"/>
          <w:right w:val="single" w:sz="8" w:space="0" w:color="EA7600" w:themeColor="accent1"/>
          <w:insideH w:val="nil"/>
          <w:insideV w:val="single" w:sz="8" w:space="0" w:color="EA76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7600" w:themeColor="accent1"/>
          <w:left w:val="single" w:sz="8" w:space="0" w:color="EA7600" w:themeColor="accent1"/>
          <w:bottom w:val="single" w:sz="8" w:space="0" w:color="EA7600" w:themeColor="accent1"/>
          <w:right w:val="single" w:sz="8" w:space="0" w:color="EA7600" w:themeColor="accent1"/>
          <w:insideH w:val="nil"/>
          <w:insideV w:val="single" w:sz="8" w:space="0" w:color="EA76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7600" w:themeColor="accent1"/>
          <w:left w:val="single" w:sz="8" w:space="0" w:color="EA7600" w:themeColor="accent1"/>
          <w:bottom w:val="single" w:sz="8" w:space="0" w:color="EA7600" w:themeColor="accent1"/>
          <w:right w:val="single" w:sz="8" w:space="0" w:color="EA7600" w:themeColor="accent1"/>
        </w:tcBorders>
      </w:tcPr>
    </w:tblStylePr>
    <w:tblStylePr w:type="band1Vert">
      <w:tblPr/>
      <w:tcPr>
        <w:tcBorders>
          <w:top w:val="single" w:sz="8" w:space="0" w:color="EA7600" w:themeColor="accent1"/>
          <w:left w:val="single" w:sz="8" w:space="0" w:color="EA7600" w:themeColor="accent1"/>
          <w:bottom w:val="single" w:sz="8" w:space="0" w:color="EA7600" w:themeColor="accent1"/>
          <w:right w:val="single" w:sz="8" w:space="0" w:color="EA7600" w:themeColor="accent1"/>
        </w:tcBorders>
        <w:shd w:val="clear" w:color="auto" w:fill="FFDCBA" w:themeFill="accent1" w:themeFillTint="3F"/>
      </w:tcPr>
    </w:tblStylePr>
    <w:tblStylePr w:type="band1Horz">
      <w:tblPr/>
      <w:tcPr>
        <w:tcBorders>
          <w:top w:val="single" w:sz="8" w:space="0" w:color="EA7600" w:themeColor="accent1"/>
          <w:left w:val="single" w:sz="8" w:space="0" w:color="EA7600" w:themeColor="accent1"/>
          <w:bottom w:val="single" w:sz="8" w:space="0" w:color="EA7600" w:themeColor="accent1"/>
          <w:right w:val="single" w:sz="8" w:space="0" w:color="EA7600" w:themeColor="accent1"/>
          <w:insideV w:val="single" w:sz="8" w:space="0" w:color="EA7600" w:themeColor="accent1"/>
        </w:tcBorders>
        <w:shd w:val="clear" w:color="auto" w:fill="FFDCBA" w:themeFill="accent1" w:themeFillTint="3F"/>
      </w:tcPr>
    </w:tblStylePr>
    <w:tblStylePr w:type="band2Horz">
      <w:tblPr/>
      <w:tcPr>
        <w:tcBorders>
          <w:top w:val="single" w:sz="8" w:space="0" w:color="EA7600" w:themeColor="accent1"/>
          <w:left w:val="single" w:sz="8" w:space="0" w:color="EA7600" w:themeColor="accent1"/>
          <w:bottom w:val="single" w:sz="8" w:space="0" w:color="EA7600" w:themeColor="accent1"/>
          <w:right w:val="single" w:sz="8" w:space="0" w:color="EA7600" w:themeColor="accent1"/>
          <w:insideV w:val="single" w:sz="8" w:space="0" w:color="EA7600" w:themeColor="accent1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85FA2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85FA2"/>
    <w:pPr>
      <w:spacing w:line="240" w:lineRule="auto"/>
    </w:pPr>
    <w:rPr>
      <w:color w:val="AF5700" w:themeColor="accent1" w:themeShade="BF"/>
    </w:rPr>
    <w:tblPr>
      <w:tblStyleRowBandSize w:val="1"/>
      <w:tblStyleColBandSize w:val="1"/>
      <w:tblBorders>
        <w:top w:val="single" w:sz="8" w:space="0" w:color="EA7600" w:themeColor="accent1"/>
        <w:bottom w:val="single" w:sz="8" w:space="0" w:color="EA76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7600" w:themeColor="accent1"/>
          <w:left w:val="nil"/>
          <w:bottom w:val="single" w:sz="8" w:space="0" w:color="EA76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7600" w:themeColor="accent1"/>
          <w:left w:val="nil"/>
          <w:bottom w:val="single" w:sz="8" w:space="0" w:color="EA76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CB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CBA" w:themeFill="accent1" w:themeFillTint="3F"/>
      </w:tcPr>
    </w:tblStylePr>
  </w:style>
  <w:style w:type="table" w:styleId="LightList">
    <w:name w:val="Light List"/>
    <w:basedOn w:val="TableNormal"/>
    <w:uiPriority w:val="61"/>
    <w:semiHidden/>
    <w:unhideWhenUsed/>
    <w:rsid w:val="00C85FA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85FA2"/>
    <w:pPr>
      <w:spacing w:line="240" w:lineRule="auto"/>
    </w:pPr>
    <w:tblPr>
      <w:tblStyleRowBandSize w:val="1"/>
      <w:tblStyleColBandSize w:val="1"/>
      <w:tblBorders>
        <w:top w:val="single" w:sz="8" w:space="0" w:color="EA7600" w:themeColor="accent1"/>
        <w:left w:val="single" w:sz="8" w:space="0" w:color="EA7600" w:themeColor="accent1"/>
        <w:bottom w:val="single" w:sz="8" w:space="0" w:color="EA7600" w:themeColor="accent1"/>
        <w:right w:val="single" w:sz="8" w:space="0" w:color="EA76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76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7600" w:themeColor="accent1"/>
          <w:left w:val="single" w:sz="8" w:space="0" w:color="EA7600" w:themeColor="accent1"/>
          <w:bottom w:val="single" w:sz="8" w:space="0" w:color="EA7600" w:themeColor="accent1"/>
          <w:right w:val="single" w:sz="8" w:space="0" w:color="EA76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7600" w:themeColor="accent1"/>
          <w:left w:val="single" w:sz="8" w:space="0" w:color="EA7600" w:themeColor="accent1"/>
          <w:bottom w:val="single" w:sz="8" w:space="0" w:color="EA7600" w:themeColor="accent1"/>
          <w:right w:val="single" w:sz="8" w:space="0" w:color="EA7600" w:themeColor="accent1"/>
        </w:tcBorders>
      </w:tcPr>
    </w:tblStylePr>
    <w:tblStylePr w:type="band1Horz">
      <w:tblPr/>
      <w:tcPr>
        <w:tcBorders>
          <w:top w:val="single" w:sz="8" w:space="0" w:color="EA7600" w:themeColor="accent1"/>
          <w:left w:val="single" w:sz="8" w:space="0" w:color="EA7600" w:themeColor="accent1"/>
          <w:bottom w:val="single" w:sz="8" w:space="0" w:color="EA7600" w:themeColor="accent1"/>
          <w:right w:val="single" w:sz="8" w:space="0" w:color="EA7600" w:themeColor="accent1"/>
        </w:tcBorders>
      </w:tcPr>
    </w:tblStylePr>
  </w:style>
  <w:style w:type="table" w:styleId="ListTable1Light">
    <w:name w:val="List Table 1 Light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C5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C5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C7" w:themeFill="accent1" w:themeFillTint="33"/>
      </w:tcPr>
    </w:tblStylePr>
    <w:tblStylePr w:type="band1Horz">
      <w:tblPr/>
      <w:tcPr>
        <w:shd w:val="clear" w:color="auto" w:fill="FFE3C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8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8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7D5" w:themeFill="accent2" w:themeFillTint="33"/>
      </w:tcPr>
    </w:tblStylePr>
    <w:tblStylePr w:type="band1Horz">
      <w:tblPr/>
      <w:tcPr>
        <w:shd w:val="clear" w:color="auto" w:fill="F8D7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3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3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5FF" w:themeFill="accent3" w:themeFillTint="33"/>
      </w:tcPr>
    </w:tblStylePr>
    <w:tblStylePr w:type="band1Horz">
      <w:tblPr/>
      <w:tcPr>
        <w:shd w:val="clear" w:color="auto" w:fill="C1E5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CFF9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CFF9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DA" w:themeFill="accent4" w:themeFillTint="33"/>
      </w:tcPr>
    </w:tblStylePr>
    <w:tblStylePr w:type="band1Horz">
      <w:tblPr/>
      <w:tcPr>
        <w:shd w:val="clear" w:color="auto" w:fill="B8FFD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96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96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CB" w:themeFill="accent5" w:themeFillTint="33"/>
      </w:tcPr>
    </w:tblStylePr>
    <w:tblStylePr w:type="band1Horz">
      <w:tblPr/>
      <w:tcPr>
        <w:shd w:val="clear" w:color="auto" w:fill="FFF7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BDA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BDA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8" w:themeFill="accent6" w:themeFillTint="33"/>
      </w:tcPr>
    </w:tblStylePr>
    <w:tblStylePr w:type="band1Horz">
      <w:tblPr/>
      <w:tcPr>
        <w:shd w:val="clear" w:color="auto" w:fill="EDF2D8" w:themeFill="accent6" w:themeFillTint="33"/>
      </w:tcPr>
    </w:tblStylePr>
  </w:style>
  <w:style w:type="table" w:styleId="ListTable2">
    <w:name w:val="List Table 2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AC59" w:themeColor="accent1" w:themeTint="99"/>
        <w:bottom w:val="single" w:sz="4" w:space="0" w:color="FFAC59" w:themeColor="accent1" w:themeTint="99"/>
        <w:insideH w:val="single" w:sz="4" w:space="0" w:color="FFAC5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C7" w:themeFill="accent1" w:themeFillTint="33"/>
      </w:tcPr>
    </w:tblStylePr>
    <w:tblStylePr w:type="band1Horz">
      <w:tblPr/>
      <w:tcPr>
        <w:shd w:val="clear" w:color="auto" w:fill="FFE3C7" w:themeFill="accent1" w:themeFillTint="33"/>
      </w:tcPr>
    </w:tblStylePr>
  </w:style>
  <w:style w:type="table" w:styleId="ListTable2-Accent2">
    <w:name w:val="List Table 2 Accent 2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EC8983" w:themeColor="accent2" w:themeTint="99"/>
        <w:bottom w:val="single" w:sz="4" w:space="0" w:color="EC8983" w:themeColor="accent2" w:themeTint="99"/>
        <w:insideH w:val="single" w:sz="4" w:space="0" w:color="EC8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7D5" w:themeFill="accent2" w:themeFillTint="33"/>
      </w:tcPr>
    </w:tblStylePr>
    <w:tblStylePr w:type="band1Horz">
      <w:tblPr/>
      <w:tcPr>
        <w:shd w:val="clear" w:color="auto" w:fill="F8D7D5" w:themeFill="accent2" w:themeFillTint="33"/>
      </w:tcPr>
    </w:tblStylePr>
  </w:style>
  <w:style w:type="table" w:styleId="ListTable2-Accent3">
    <w:name w:val="List Table 2 Accent 3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45B3FF" w:themeColor="accent3" w:themeTint="99"/>
        <w:bottom w:val="single" w:sz="4" w:space="0" w:color="45B3FF" w:themeColor="accent3" w:themeTint="99"/>
        <w:insideH w:val="single" w:sz="4" w:space="0" w:color="45B3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5FF" w:themeFill="accent3" w:themeFillTint="33"/>
      </w:tcPr>
    </w:tblStylePr>
    <w:tblStylePr w:type="band1Horz">
      <w:tblPr/>
      <w:tcPr>
        <w:shd w:val="clear" w:color="auto" w:fill="C1E5FF" w:themeFill="accent3" w:themeFillTint="33"/>
      </w:tcPr>
    </w:tblStylePr>
  </w:style>
  <w:style w:type="table" w:styleId="ListTable2-Accent4">
    <w:name w:val="List Table 2 Accent 4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2CFF91" w:themeColor="accent4" w:themeTint="99"/>
        <w:bottom w:val="single" w:sz="4" w:space="0" w:color="2CFF91" w:themeColor="accent4" w:themeTint="99"/>
        <w:insideH w:val="single" w:sz="4" w:space="0" w:color="2CFF9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DA" w:themeFill="accent4" w:themeFillTint="33"/>
      </w:tcPr>
    </w:tblStylePr>
    <w:tblStylePr w:type="band1Horz">
      <w:tblPr/>
      <w:tcPr>
        <w:shd w:val="clear" w:color="auto" w:fill="B8FFDA" w:themeFill="accent4" w:themeFillTint="33"/>
      </w:tcPr>
    </w:tblStylePr>
  </w:style>
  <w:style w:type="table" w:styleId="ListTable2-Accent5">
    <w:name w:val="List Table 2 Accent 5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E965" w:themeColor="accent5" w:themeTint="99"/>
        <w:bottom w:val="single" w:sz="4" w:space="0" w:color="FFE965" w:themeColor="accent5" w:themeTint="99"/>
        <w:insideH w:val="single" w:sz="4" w:space="0" w:color="FFE96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CB" w:themeFill="accent5" w:themeFillTint="33"/>
      </w:tcPr>
    </w:tblStylePr>
    <w:tblStylePr w:type="band1Horz">
      <w:tblPr/>
      <w:tcPr>
        <w:shd w:val="clear" w:color="auto" w:fill="FFF7CB" w:themeFill="accent5" w:themeFillTint="33"/>
      </w:tcPr>
    </w:tblStylePr>
  </w:style>
  <w:style w:type="table" w:styleId="ListTable2-Accent6">
    <w:name w:val="List Table 2 Accent 6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CBDA8B" w:themeColor="accent6" w:themeTint="99"/>
        <w:bottom w:val="single" w:sz="4" w:space="0" w:color="CBDA8B" w:themeColor="accent6" w:themeTint="99"/>
        <w:insideH w:val="single" w:sz="4" w:space="0" w:color="CBDA8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8" w:themeFill="accent6" w:themeFillTint="33"/>
      </w:tcPr>
    </w:tblStylePr>
    <w:tblStylePr w:type="band1Horz">
      <w:tblPr/>
      <w:tcPr>
        <w:shd w:val="clear" w:color="auto" w:fill="EDF2D8" w:themeFill="accent6" w:themeFillTint="33"/>
      </w:tcPr>
    </w:tblStylePr>
  </w:style>
  <w:style w:type="table" w:styleId="ListTable3">
    <w:name w:val="List Table 3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EA7600" w:themeColor="accent1"/>
        <w:left w:val="single" w:sz="4" w:space="0" w:color="EA7600" w:themeColor="accent1"/>
        <w:bottom w:val="single" w:sz="4" w:space="0" w:color="EA7600" w:themeColor="accent1"/>
        <w:right w:val="single" w:sz="4" w:space="0" w:color="EA76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7600" w:themeFill="accent1"/>
      </w:tcPr>
    </w:tblStylePr>
    <w:tblStylePr w:type="lastRow">
      <w:rPr>
        <w:b/>
        <w:bCs/>
      </w:rPr>
      <w:tblPr/>
      <w:tcPr>
        <w:tcBorders>
          <w:top w:val="double" w:sz="4" w:space="0" w:color="EA76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7600" w:themeColor="accent1"/>
          <w:right w:val="single" w:sz="4" w:space="0" w:color="EA7600" w:themeColor="accent1"/>
        </w:tcBorders>
      </w:tcPr>
    </w:tblStylePr>
    <w:tblStylePr w:type="band1Horz">
      <w:tblPr/>
      <w:tcPr>
        <w:tcBorders>
          <w:top w:val="single" w:sz="4" w:space="0" w:color="EA7600" w:themeColor="accent1"/>
          <w:bottom w:val="single" w:sz="4" w:space="0" w:color="EA76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7600" w:themeColor="accent1"/>
          <w:left w:val="nil"/>
        </w:tcBorders>
      </w:tcPr>
    </w:tblStylePr>
    <w:tblStylePr w:type="swCell">
      <w:tblPr/>
      <w:tcPr>
        <w:tcBorders>
          <w:top w:val="double" w:sz="4" w:space="0" w:color="EA760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E03C31" w:themeColor="accent2"/>
        <w:left w:val="single" w:sz="4" w:space="0" w:color="E03C31" w:themeColor="accent2"/>
        <w:bottom w:val="single" w:sz="4" w:space="0" w:color="E03C31" w:themeColor="accent2"/>
        <w:right w:val="single" w:sz="4" w:space="0" w:color="E03C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3C31" w:themeFill="accent2"/>
      </w:tcPr>
    </w:tblStylePr>
    <w:tblStylePr w:type="lastRow">
      <w:rPr>
        <w:b/>
        <w:bCs/>
      </w:rPr>
      <w:tblPr/>
      <w:tcPr>
        <w:tcBorders>
          <w:top w:val="double" w:sz="4" w:space="0" w:color="E03C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3C31" w:themeColor="accent2"/>
          <w:right w:val="single" w:sz="4" w:space="0" w:color="E03C31" w:themeColor="accent2"/>
        </w:tcBorders>
      </w:tcPr>
    </w:tblStylePr>
    <w:tblStylePr w:type="band1Horz">
      <w:tblPr/>
      <w:tcPr>
        <w:tcBorders>
          <w:top w:val="single" w:sz="4" w:space="0" w:color="E03C31" w:themeColor="accent2"/>
          <w:bottom w:val="single" w:sz="4" w:space="0" w:color="E03C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3C31" w:themeColor="accent2"/>
          <w:left w:val="nil"/>
        </w:tcBorders>
      </w:tcPr>
    </w:tblStylePr>
    <w:tblStylePr w:type="swCell">
      <w:tblPr/>
      <w:tcPr>
        <w:tcBorders>
          <w:top w:val="double" w:sz="4" w:space="0" w:color="E03C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0077C8" w:themeColor="accent3"/>
        <w:left w:val="single" w:sz="4" w:space="0" w:color="0077C8" w:themeColor="accent3"/>
        <w:bottom w:val="single" w:sz="4" w:space="0" w:color="0077C8" w:themeColor="accent3"/>
        <w:right w:val="single" w:sz="4" w:space="0" w:color="0077C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7C8" w:themeFill="accent3"/>
      </w:tcPr>
    </w:tblStylePr>
    <w:tblStylePr w:type="lastRow">
      <w:rPr>
        <w:b/>
        <w:bCs/>
      </w:rPr>
      <w:tblPr/>
      <w:tcPr>
        <w:tcBorders>
          <w:top w:val="double" w:sz="4" w:space="0" w:color="0077C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7C8" w:themeColor="accent3"/>
          <w:right w:val="single" w:sz="4" w:space="0" w:color="0077C8" w:themeColor="accent3"/>
        </w:tcBorders>
      </w:tcPr>
    </w:tblStylePr>
    <w:tblStylePr w:type="band1Horz">
      <w:tblPr/>
      <w:tcPr>
        <w:tcBorders>
          <w:top w:val="single" w:sz="4" w:space="0" w:color="0077C8" w:themeColor="accent3"/>
          <w:bottom w:val="single" w:sz="4" w:space="0" w:color="0077C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7C8" w:themeColor="accent3"/>
          <w:left w:val="nil"/>
        </w:tcBorders>
      </w:tcPr>
    </w:tblStylePr>
    <w:tblStylePr w:type="swCell">
      <w:tblPr/>
      <w:tcPr>
        <w:tcBorders>
          <w:top w:val="double" w:sz="4" w:space="0" w:color="0077C8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009F4D" w:themeColor="accent4"/>
        <w:left w:val="single" w:sz="4" w:space="0" w:color="009F4D" w:themeColor="accent4"/>
        <w:bottom w:val="single" w:sz="4" w:space="0" w:color="009F4D" w:themeColor="accent4"/>
        <w:right w:val="single" w:sz="4" w:space="0" w:color="009F4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F4D" w:themeFill="accent4"/>
      </w:tcPr>
    </w:tblStylePr>
    <w:tblStylePr w:type="lastRow">
      <w:rPr>
        <w:b/>
        <w:bCs/>
      </w:rPr>
      <w:tblPr/>
      <w:tcPr>
        <w:tcBorders>
          <w:top w:val="double" w:sz="4" w:space="0" w:color="009F4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F4D" w:themeColor="accent4"/>
          <w:right w:val="single" w:sz="4" w:space="0" w:color="009F4D" w:themeColor="accent4"/>
        </w:tcBorders>
      </w:tcPr>
    </w:tblStylePr>
    <w:tblStylePr w:type="band1Horz">
      <w:tblPr/>
      <w:tcPr>
        <w:tcBorders>
          <w:top w:val="single" w:sz="4" w:space="0" w:color="009F4D" w:themeColor="accent4"/>
          <w:bottom w:val="single" w:sz="4" w:space="0" w:color="009F4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F4D" w:themeColor="accent4"/>
          <w:left w:val="nil"/>
        </w:tcBorders>
      </w:tcPr>
    </w:tblStylePr>
    <w:tblStylePr w:type="swCell">
      <w:tblPr/>
      <w:tcPr>
        <w:tcBorders>
          <w:top w:val="double" w:sz="4" w:space="0" w:color="009F4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EDB00" w:themeColor="accent5"/>
        <w:left w:val="single" w:sz="4" w:space="0" w:color="FEDB00" w:themeColor="accent5"/>
        <w:bottom w:val="single" w:sz="4" w:space="0" w:color="FEDB00" w:themeColor="accent5"/>
        <w:right w:val="single" w:sz="4" w:space="0" w:color="FEDB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DB00" w:themeFill="accent5"/>
      </w:tcPr>
    </w:tblStylePr>
    <w:tblStylePr w:type="lastRow">
      <w:rPr>
        <w:b/>
        <w:bCs/>
      </w:rPr>
      <w:tblPr/>
      <w:tcPr>
        <w:tcBorders>
          <w:top w:val="double" w:sz="4" w:space="0" w:color="FEDB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DB00" w:themeColor="accent5"/>
          <w:right w:val="single" w:sz="4" w:space="0" w:color="FEDB00" w:themeColor="accent5"/>
        </w:tcBorders>
      </w:tcPr>
    </w:tblStylePr>
    <w:tblStylePr w:type="band1Horz">
      <w:tblPr/>
      <w:tcPr>
        <w:tcBorders>
          <w:top w:val="single" w:sz="4" w:space="0" w:color="FEDB00" w:themeColor="accent5"/>
          <w:bottom w:val="single" w:sz="4" w:space="0" w:color="FEDB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DB00" w:themeColor="accent5"/>
          <w:left w:val="nil"/>
        </w:tcBorders>
      </w:tcPr>
    </w:tblStylePr>
    <w:tblStylePr w:type="swCell">
      <w:tblPr/>
      <w:tcPr>
        <w:tcBorders>
          <w:top w:val="double" w:sz="4" w:space="0" w:color="FEDB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A9C23F" w:themeColor="accent6"/>
        <w:left w:val="single" w:sz="4" w:space="0" w:color="A9C23F" w:themeColor="accent6"/>
        <w:bottom w:val="single" w:sz="4" w:space="0" w:color="A9C23F" w:themeColor="accent6"/>
        <w:right w:val="single" w:sz="4" w:space="0" w:color="A9C23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9C23F" w:themeFill="accent6"/>
      </w:tcPr>
    </w:tblStylePr>
    <w:tblStylePr w:type="lastRow">
      <w:rPr>
        <w:b/>
        <w:bCs/>
      </w:rPr>
      <w:tblPr/>
      <w:tcPr>
        <w:tcBorders>
          <w:top w:val="double" w:sz="4" w:space="0" w:color="A9C23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9C23F" w:themeColor="accent6"/>
          <w:right w:val="single" w:sz="4" w:space="0" w:color="A9C23F" w:themeColor="accent6"/>
        </w:tcBorders>
      </w:tcPr>
    </w:tblStylePr>
    <w:tblStylePr w:type="band1Horz">
      <w:tblPr/>
      <w:tcPr>
        <w:tcBorders>
          <w:top w:val="single" w:sz="4" w:space="0" w:color="A9C23F" w:themeColor="accent6"/>
          <w:bottom w:val="single" w:sz="4" w:space="0" w:color="A9C23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9C23F" w:themeColor="accent6"/>
          <w:left w:val="nil"/>
        </w:tcBorders>
      </w:tcPr>
    </w:tblStylePr>
    <w:tblStylePr w:type="swCell">
      <w:tblPr/>
      <w:tcPr>
        <w:tcBorders>
          <w:top w:val="double" w:sz="4" w:space="0" w:color="A9C23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AC59" w:themeColor="accent1" w:themeTint="99"/>
        <w:left w:val="single" w:sz="4" w:space="0" w:color="FFAC59" w:themeColor="accent1" w:themeTint="99"/>
        <w:bottom w:val="single" w:sz="4" w:space="0" w:color="FFAC59" w:themeColor="accent1" w:themeTint="99"/>
        <w:right w:val="single" w:sz="4" w:space="0" w:color="FFAC59" w:themeColor="accent1" w:themeTint="99"/>
        <w:insideH w:val="single" w:sz="4" w:space="0" w:color="FFAC5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7600" w:themeColor="accent1"/>
          <w:left w:val="single" w:sz="4" w:space="0" w:color="EA7600" w:themeColor="accent1"/>
          <w:bottom w:val="single" w:sz="4" w:space="0" w:color="EA7600" w:themeColor="accent1"/>
          <w:right w:val="single" w:sz="4" w:space="0" w:color="EA7600" w:themeColor="accent1"/>
          <w:insideH w:val="nil"/>
        </w:tcBorders>
        <w:shd w:val="clear" w:color="auto" w:fill="EA7600" w:themeFill="accent1"/>
      </w:tcPr>
    </w:tblStylePr>
    <w:tblStylePr w:type="lastRow">
      <w:rPr>
        <w:b/>
        <w:bCs/>
      </w:rPr>
      <w:tblPr/>
      <w:tcPr>
        <w:tcBorders>
          <w:top w:val="double" w:sz="4" w:space="0" w:color="FFAC5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C7" w:themeFill="accent1" w:themeFillTint="33"/>
      </w:tcPr>
    </w:tblStylePr>
    <w:tblStylePr w:type="band1Horz">
      <w:tblPr/>
      <w:tcPr>
        <w:shd w:val="clear" w:color="auto" w:fill="FFE3C7" w:themeFill="accent1" w:themeFillTint="33"/>
      </w:tcPr>
    </w:tblStylePr>
  </w:style>
  <w:style w:type="table" w:styleId="ListTable4-Accent2">
    <w:name w:val="List Table 4 Accent 2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EC8983" w:themeColor="accent2" w:themeTint="99"/>
        <w:left w:val="single" w:sz="4" w:space="0" w:color="EC8983" w:themeColor="accent2" w:themeTint="99"/>
        <w:bottom w:val="single" w:sz="4" w:space="0" w:color="EC8983" w:themeColor="accent2" w:themeTint="99"/>
        <w:right w:val="single" w:sz="4" w:space="0" w:color="EC8983" w:themeColor="accent2" w:themeTint="99"/>
        <w:insideH w:val="single" w:sz="4" w:space="0" w:color="EC8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C31" w:themeColor="accent2"/>
          <w:left w:val="single" w:sz="4" w:space="0" w:color="E03C31" w:themeColor="accent2"/>
          <w:bottom w:val="single" w:sz="4" w:space="0" w:color="E03C31" w:themeColor="accent2"/>
          <w:right w:val="single" w:sz="4" w:space="0" w:color="E03C31" w:themeColor="accent2"/>
          <w:insideH w:val="nil"/>
        </w:tcBorders>
        <w:shd w:val="clear" w:color="auto" w:fill="E03C31" w:themeFill="accent2"/>
      </w:tcPr>
    </w:tblStylePr>
    <w:tblStylePr w:type="lastRow">
      <w:rPr>
        <w:b/>
        <w:bCs/>
      </w:rPr>
      <w:tblPr/>
      <w:tcPr>
        <w:tcBorders>
          <w:top w:val="double" w:sz="4" w:space="0" w:color="EC8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7D5" w:themeFill="accent2" w:themeFillTint="33"/>
      </w:tcPr>
    </w:tblStylePr>
    <w:tblStylePr w:type="band1Horz">
      <w:tblPr/>
      <w:tcPr>
        <w:shd w:val="clear" w:color="auto" w:fill="F8D7D5" w:themeFill="accent2" w:themeFillTint="33"/>
      </w:tcPr>
    </w:tblStylePr>
  </w:style>
  <w:style w:type="table" w:styleId="ListTable4-Accent3">
    <w:name w:val="List Table 4 Accent 3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45B3FF" w:themeColor="accent3" w:themeTint="99"/>
        <w:left w:val="single" w:sz="4" w:space="0" w:color="45B3FF" w:themeColor="accent3" w:themeTint="99"/>
        <w:bottom w:val="single" w:sz="4" w:space="0" w:color="45B3FF" w:themeColor="accent3" w:themeTint="99"/>
        <w:right w:val="single" w:sz="4" w:space="0" w:color="45B3FF" w:themeColor="accent3" w:themeTint="99"/>
        <w:insideH w:val="single" w:sz="4" w:space="0" w:color="45B3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7C8" w:themeColor="accent3"/>
          <w:left w:val="single" w:sz="4" w:space="0" w:color="0077C8" w:themeColor="accent3"/>
          <w:bottom w:val="single" w:sz="4" w:space="0" w:color="0077C8" w:themeColor="accent3"/>
          <w:right w:val="single" w:sz="4" w:space="0" w:color="0077C8" w:themeColor="accent3"/>
          <w:insideH w:val="nil"/>
        </w:tcBorders>
        <w:shd w:val="clear" w:color="auto" w:fill="0077C8" w:themeFill="accent3"/>
      </w:tcPr>
    </w:tblStylePr>
    <w:tblStylePr w:type="lastRow">
      <w:rPr>
        <w:b/>
        <w:bCs/>
      </w:rPr>
      <w:tblPr/>
      <w:tcPr>
        <w:tcBorders>
          <w:top w:val="double" w:sz="4" w:space="0" w:color="45B3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5FF" w:themeFill="accent3" w:themeFillTint="33"/>
      </w:tcPr>
    </w:tblStylePr>
    <w:tblStylePr w:type="band1Horz">
      <w:tblPr/>
      <w:tcPr>
        <w:shd w:val="clear" w:color="auto" w:fill="C1E5FF" w:themeFill="accent3" w:themeFillTint="33"/>
      </w:tcPr>
    </w:tblStylePr>
  </w:style>
  <w:style w:type="table" w:styleId="ListTable4-Accent4">
    <w:name w:val="List Table 4 Accent 4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2CFF91" w:themeColor="accent4" w:themeTint="99"/>
        <w:left w:val="single" w:sz="4" w:space="0" w:color="2CFF91" w:themeColor="accent4" w:themeTint="99"/>
        <w:bottom w:val="single" w:sz="4" w:space="0" w:color="2CFF91" w:themeColor="accent4" w:themeTint="99"/>
        <w:right w:val="single" w:sz="4" w:space="0" w:color="2CFF91" w:themeColor="accent4" w:themeTint="99"/>
        <w:insideH w:val="single" w:sz="4" w:space="0" w:color="2CFF9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F4D" w:themeColor="accent4"/>
          <w:left w:val="single" w:sz="4" w:space="0" w:color="009F4D" w:themeColor="accent4"/>
          <w:bottom w:val="single" w:sz="4" w:space="0" w:color="009F4D" w:themeColor="accent4"/>
          <w:right w:val="single" w:sz="4" w:space="0" w:color="009F4D" w:themeColor="accent4"/>
          <w:insideH w:val="nil"/>
        </w:tcBorders>
        <w:shd w:val="clear" w:color="auto" w:fill="009F4D" w:themeFill="accent4"/>
      </w:tcPr>
    </w:tblStylePr>
    <w:tblStylePr w:type="lastRow">
      <w:rPr>
        <w:b/>
        <w:bCs/>
      </w:rPr>
      <w:tblPr/>
      <w:tcPr>
        <w:tcBorders>
          <w:top w:val="double" w:sz="4" w:space="0" w:color="2CFF9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DA" w:themeFill="accent4" w:themeFillTint="33"/>
      </w:tcPr>
    </w:tblStylePr>
    <w:tblStylePr w:type="band1Horz">
      <w:tblPr/>
      <w:tcPr>
        <w:shd w:val="clear" w:color="auto" w:fill="B8FFDA" w:themeFill="accent4" w:themeFillTint="33"/>
      </w:tcPr>
    </w:tblStylePr>
  </w:style>
  <w:style w:type="table" w:styleId="ListTable4-Accent5">
    <w:name w:val="List Table 4 Accent 5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E965" w:themeColor="accent5" w:themeTint="99"/>
        <w:left w:val="single" w:sz="4" w:space="0" w:color="FFE965" w:themeColor="accent5" w:themeTint="99"/>
        <w:bottom w:val="single" w:sz="4" w:space="0" w:color="FFE965" w:themeColor="accent5" w:themeTint="99"/>
        <w:right w:val="single" w:sz="4" w:space="0" w:color="FFE965" w:themeColor="accent5" w:themeTint="99"/>
        <w:insideH w:val="single" w:sz="4" w:space="0" w:color="FFE96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DB00" w:themeColor="accent5"/>
          <w:left w:val="single" w:sz="4" w:space="0" w:color="FEDB00" w:themeColor="accent5"/>
          <w:bottom w:val="single" w:sz="4" w:space="0" w:color="FEDB00" w:themeColor="accent5"/>
          <w:right w:val="single" w:sz="4" w:space="0" w:color="FEDB00" w:themeColor="accent5"/>
          <w:insideH w:val="nil"/>
        </w:tcBorders>
        <w:shd w:val="clear" w:color="auto" w:fill="FEDB00" w:themeFill="accent5"/>
      </w:tcPr>
    </w:tblStylePr>
    <w:tblStylePr w:type="lastRow">
      <w:rPr>
        <w:b/>
        <w:bCs/>
      </w:rPr>
      <w:tblPr/>
      <w:tcPr>
        <w:tcBorders>
          <w:top w:val="double" w:sz="4" w:space="0" w:color="FFE96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CB" w:themeFill="accent5" w:themeFillTint="33"/>
      </w:tcPr>
    </w:tblStylePr>
    <w:tblStylePr w:type="band1Horz">
      <w:tblPr/>
      <w:tcPr>
        <w:shd w:val="clear" w:color="auto" w:fill="FFF7CB" w:themeFill="accent5" w:themeFillTint="33"/>
      </w:tcPr>
    </w:tblStylePr>
  </w:style>
  <w:style w:type="table" w:styleId="ListTable4-Accent6">
    <w:name w:val="List Table 4 Accent 6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CBDA8B" w:themeColor="accent6" w:themeTint="99"/>
        <w:left w:val="single" w:sz="4" w:space="0" w:color="CBDA8B" w:themeColor="accent6" w:themeTint="99"/>
        <w:bottom w:val="single" w:sz="4" w:space="0" w:color="CBDA8B" w:themeColor="accent6" w:themeTint="99"/>
        <w:right w:val="single" w:sz="4" w:space="0" w:color="CBDA8B" w:themeColor="accent6" w:themeTint="99"/>
        <w:insideH w:val="single" w:sz="4" w:space="0" w:color="CBDA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9C23F" w:themeColor="accent6"/>
          <w:left w:val="single" w:sz="4" w:space="0" w:color="A9C23F" w:themeColor="accent6"/>
          <w:bottom w:val="single" w:sz="4" w:space="0" w:color="A9C23F" w:themeColor="accent6"/>
          <w:right w:val="single" w:sz="4" w:space="0" w:color="A9C23F" w:themeColor="accent6"/>
          <w:insideH w:val="nil"/>
        </w:tcBorders>
        <w:shd w:val="clear" w:color="auto" w:fill="A9C23F" w:themeFill="accent6"/>
      </w:tcPr>
    </w:tblStylePr>
    <w:tblStylePr w:type="lastRow">
      <w:rPr>
        <w:b/>
        <w:bCs/>
      </w:rPr>
      <w:tblPr/>
      <w:tcPr>
        <w:tcBorders>
          <w:top w:val="double" w:sz="4" w:space="0" w:color="CBDA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8" w:themeFill="accent6" w:themeFillTint="33"/>
      </w:tcPr>
    </w:tblStylePr>
    <w:tblStylePr w:type="band1Horz">
      <w:tblPr/>
      <w:tcPr>
        <w:shd w:val="clear" w:color="auto" w:fill="EDF2D8" w:themeFill="accent6" w:themeFillTint="33"/>
      </w:tcPr>
    </w:tblStylePr>
  </w:style>
  <w:style w:type="table" w:styleId="ListTable5Dark">
    <w:name w:val="List Table 5 Dark"/>
    <w:basedOn w:val="TableNormal"/>
    <w:uiPriority w:val="50"/>
    <w:semiHidden/>
    <w:rsid w:val="00C85FA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semiHidden/>
    <w:rsid w:val="00C85FA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7600" w:themeColor="accent1"/>
        <w:left w:val="single" w:sz="24" w:space="0" w:color="EA7600" w:themeColor="accent1"/>
        <w:bottom w:val="single" w:sz="24" w:space="0" w:color="EA7600" w:themeColor="accent1"/>
        <w:right w:val="single" w:sz="24" w:space="0" w:color="EA7600" w:themeColor="accent1"/>
      </w:tblBorders>
    </w:tblPr>
    <w:tcPr>
      <w:shd w:val="clear" w:color="auto" w:fill="EA76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semiHidden/>
    <w:rsid w:val="00C85FA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03C31" w:themeColor="accent2"/>
        <w:left w:val="single" w:sz="24" w:space="0" w:color="E03C31" w:themeColor="accent2"/>
        <w:bottom w:val="single" w:sz="24" w:space="0" w:color="E03C31" w:themeColor="accent2"/>
        <w:right w:val="single" w:sz="24" w:space="0" w:color="E03C31" w:themeColor="accent2"/>
      </w:tblBorders>
    </w:tblPr>
    <w:tcPr>
      <w:shd w:val="clear" w:color="auto" w:fill="E03C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semiHidden/>
    <w:rsid w:val="00C85FA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7C8" w:themeColor="accent3"/>
        <w:left w:val="single" w:sz="24" w:space="0" w:color="0077C8" w:themeColor="accent3"/>
        <w:bottom w:val="single" w:sz="24" w:space="0" w:color="0077C8" w:themeColor="accent3"/>
        <w:right w:val="single" w:sz="24" w:space="0" w:color="0077C8" w:themeColor="accent3"/>
      </w:tblBorders>
    </w:tblPr>
    <w:tcPr>
      <w:shd w:val="clear" w:color="auto" w:fill="0077C8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semiHidden/>
    <w:rsid w:val="00C85FA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F4D" w:themeColor="accent4"/>
        <w:left w:val="single" w:sz="24" w:space="0" w:color="009F4D" w:themeColor="accent4"/>
        <w:bottom w:val="single" w:sz="24" w:space="0" w:color="009F4D" w:themeColor="accent4"/>
        <w:right w:val="single" w:sz="24" w:space="0" w:color="009F4D" w:themeColor="accent4"/>
      </w:tblBorders>
    </w:tblPr>
    <w:tcPr>
      <w:shd w:val="clear" w:color="auto" w:fill="009F4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semiHidden/>
    <w:rsid w:val="00C85FA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DB00" w:themeColor="accent5"/>
        <w:left w:val="single" w:sz="24" w:space="0" w:color="FEDB00" w:themeColor="accent5"/>
        <w:bottom w:val="single" w:sz="24" w:space="0" w:color="FEDB00" w:themeColor="accent5"/>
        <w:right w:val="single" w:sz="24" w:space="0" w:color="FEDB00" w:themeColor="accent5"/>
      </w:tblBorders>
    </w:tblPr>
    <w:tcPr>
      <w:shd w:val="clear" w:color="auto" w:fill="FEDB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semiHidden/>
    <w:rsid w:val="00C85FA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9C23F" w:themeColor="accent6"/>
        <w:left w:val="single" w:sz="24" w:space="0" w:color="A9C23F" w:themeColor="accent6"/>
        <w:bottom w:val="single" w:sz="24" w:space="0" w:color="A9C23F" w:themeColor="accent6"/>
        <w:right w:val="single" w:sz="24" w:space="0" w:color="A9C23F" w:themeColor="accent6"/>
      </w:tblBorders>
    </w:tblPr>
    <w:tcPr>
      <w:shd w:val="clear" w:color="auto" w:fill="A9C23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semiHidden/>
    <w:rsid w:val="00C85FA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semiHidden/>
    <w:rsid w:val="00C85FA2"/>
    <w:pPr>
      <w:spacing w:line="240" w:lineRule="auto"/>
    </w:pPr>
    <w:rPr>
      <w:color w:val="AF5700" w:themeColor="accent1" w:themeShade="BF"/>
    </w:rPr>
    <w:tblPr>
      <w:tblStyleRowBandSize w:val="1"/>
      <w:tblStyleColBandSize w:val="1"/>
      <w:tblBorders>
        <w:top w:val="single" w:sz="4" w:space="0" w:color="EA7600" w:themeColor="accent1"/>
        <w:bottom w:val="single" w:sz="4" w:space="0" w:color="EA76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76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76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C7" w:themeFill="accent1" w:themeFillTint="33"/>
      </w:tcPr>
    </w:tblStylePr>
    <w:tblStylePr w:type="band1Horz">
      <w:tblPr/>
      <w:tcPr>
        <w:shd w:val="clear" w:color="auto" w:fill="FFE3C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semiHidden/>
    <w:rsid w:val="00C85FA2"/>
    <w:pPr>
      <w:spacing w:line="240" w:lineRule="auto"/>
    </w:pPr>
    <w:rPr>
      <w:color w:val="B1241A" w:themeColor="accent2" w:themeShade="BF"/>
    </w:rPr>
    <w:tblPr>
      <w:tblStyleRowBandSize w:val="1"/>
      <w:tblStyleColBandSize w:val="1"/>
      <w:tblBorders>
        <w:top w:val="single" w:sz="4" w:space="0" w:color="E03C31" w:themeColor="accent2"/>
        <w:bottom w:val="single" w:sz="4" w:space="0" w:color="E03C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03C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03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7D5" w:themeFill="accent2" w:themeFillTint="33"/>
      </w:tcPr>
    </w:tblStylePr>
    <w:tblStylePr w:type="band1Horz">
      <w:tblPr/>
      <w:tcPr>
        <w:shd w:val="clear" w:color="auto" w:fill="F8D7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semiHidden/>
    <w:rsid w:val="00C85FA2"/>
    <w:pPr>
      <w:spacing w:line="240" w:lineRule="auto"/>
    </w:pPr>
    <w:rPr>
      <w:color w:val="005895" w:themeColor="accent3" w:themeShade="BF"/>
    </w:rPr>
    <w:tblPr>
      <w:tblStyleRowBandSize w:val="1"/>
      <w:tblStyleColBandSize w:val="1"/>
      <w:tblBorders>
        <w:top w:val="single" w:sz="4" w:space="0" w:color="0077C8" w:themeColor="accent3"/>
        <w:bottom w:val="single" w:sz="4" w:space="0" w:color="0077C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77C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77C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5FF" w:themeFill="accent3" w:themeFillTint="33"/>
      </w:tcPr>
    </w:tblStylePr>
    <w:tblStylePr w:type="band1Horz">
      <w:tblPr/>
      <w:tcPr>
        <w:shd w:val="clear" w:color="auto" w:fill="C1E5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semiHidden/>
    <w:rsid w:val="00C85FA2"/>
    <w:pPr>
      <w:spacing w:line="240" w:lineRule="auto"/>
    </w:pPr>
    <w:rPr>
      <w:color w:val="007739" w:themeColor="accent4" w:themeShade="BF"/>
    </w:rPr>
    <w:tblPr>
      <w:tblStyleRowBandSize w:val="1"/>
      <w:tblStyleColBandSize w:val="1"/>
      <w:tblBorders>
        <w:top w:val="single" w:sz="4" w:space="0" w:color="009F4D" w:themeColor="accent4"/>
        <w:bottom w:val="single" w:sz="4" w:space="0" w:color="009F4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9F4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9F4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DA" w:themeFill="accent4" w:themeFillTint="33"/>
      </w:tcPr>
    </w:tblStylePr>
    <w:tblStylePr w:type="band1Horz">
      <w:tblPr/>
      <w:tcPr>
        <w:shd w:val="clear" w:color="auto" w:fill="B8FFD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semiHidden/>
    <w:rsid w:val="00C85FA2"/>
    <w:pPr>
      <w:spacing w:line="240" w:lineRule="auto"/>
    </w:pPr>
    <w:rPr>
      <w:color w:val="BEA300" w:themeColor="accent5" w:themeShade="BF"/>
    </w:rPr>
    <w:tblPr>
      <w:tblStyleRowBandSize w:val="1"/>
      <w:tblStyleColBandSize w:val="1"/>
      <w:tblBorders>
        <w:top w:val="single" w:sz="4" w:space="0" w:color="FEDB00" w:themeColor="accent5"/>
        <w:bottom w:val="single" w:sz="4" w:space="0" w:color="FEDB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EDB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EDB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CB" w:themeFill="accent5" w:themeFillTint="33"/>
      </w:tcPr>
    </w:tblStylePr>
    <w:tblStylePr w:type="band1Horz">
      <w:tblPr/>
      <w:tcPr>
        <w:shd w:val="clear" w:color="auto" w:fill="FFF7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semiHidden/>
    <w:rsid w:val="00C85FA2"/>
    <w:pPr>
      <w:spacing w:line="240" w:lineRule="auto"/>
    </w:pPr>
    <w:rPr>
      <w:color w:val="7E912E" w:themeColor="accent6" w:themeShade="BF"/>
    </w:rPr>
    <w:tblPr>
      <w:tblStyleRowBandSize w:val="1"/>
      <w:tblStyleColBandSize w:val="1"/>
      <w:tblBorders>
        <w:top w:val="single" w:sz="4" w:space="0" w:color="A9C23F" w:themeColor="accent6"/>
        <w:bottom w:val="single" w:sz="4" w:space="0" w:color="A9C23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9C23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9C2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8" w:themeFill="accent6" w:themeFillTint="33"/>
      </w:tcPr>
    </w:tblStylePr>
    <w:tblStylePr w:type="band1Horz">
      <w:tblPr/>
      <w:tcPr>
        <w:shd w:val="clear" w:color="auto" w:fill="EDF2D8" w:themeFill="accent6" w:themeFillTint="33"/>
      </w:tcPr>
    </w:tblStylePr>
  </w:style>
  <w:style w:type="table" w:styleId="ListTable7Colorful">
    <w:name w:val="List Table 7 Colorful"/>
    <w:basedOn w:val="TableNormal"/>
    <w:uiPriority w:val="52"/>
    <w:semiHidden/>
    <w:rsid w:val="00C85FA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semiHidden/>
    <w:rsid w:val="00C85FA2"/>
    <w:pPr>
      <w:spacing w:line="240" w:lineRule="auto"/>
    </w:pPr>
    <w:rPr>
      <w:color w:val="AF57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76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76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76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76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3C7" w:themeFill="accent1" w:themeFillTint="33"/>
      </w:tcPr>
    </w:tblStylePr>
    <w:tblStylePr w:type="band1Horz">
      <w:tblPr/>
      <w:tcPr>
        <w:shd w:val="clear" w:color="auto" w:fill="FFE3C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semiHidden/>
    <w:rsid w:val="00C85FA2"/>
    <w:pPr>
      <w:spacing w:line="240" w:lineRule="auto"/>
    </w:pPr>
    <w:rPr>
      <w:color w:val="B1241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03C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03C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03C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03C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D7D5" w:themeFill="accent2" w:themeFillTint="33"/>
      </w:tcPr>
    </w:tblStylePr>
    <w:tblStylePr w:type="band1Horz">
      <w:tblPr/>
      <w:tcPr>
        <w:shd w:val="clear" w:color="auto" w:fill="F8D7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semiHidden/>
    <w:rsid w:val="00C85FA2"/>
    <w:pPr>
      <w:spacing w:line="240" w:lineRule="auto"/>
    </w:pPr>
    <w:rPr>
      <w:color w:val="005895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7C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7C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7C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7C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E5FF" w:themeFill="accent3" w:themeFillTint="33"/>
      </w:tcPr>
    </w:tblStylePr>
    <w:tblStylePr w:type="band1Horz">
      <w:tblPr/>
      <w:tcPr>
        <w:shd w:val="clear" w:color="auto" w:fill="C1E5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semiHidden/>
    <w:rsid w:val="00C85FA2"/>
    <w:pPr>
      <w:spacing w:line="240" w:lineRule="auto"/>
    </w:pPr>
    <w:rPr>
      <w:color w:val="00773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F4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F4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F4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F4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8FFDA" w:themeFill="accent4" w:themeFillTint="33"/>
      </w:tcPr>
    </w:tblStylePr>
    <w:tblStylePr w:type="band1Horz">
      <w:tblPr/>
      <w:tcPr>
        <w:shd w:val="clear" w:color="auto" w:fill="B8FFD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semiHidden/>
    <w:rsid w:val="00C85FA2"/>
    <w:pPr>
      <w:spacing w:line="240" w:lineRule="auto"/>
    </w:pPr>
    <w:rPr>
      <w:color w:val="BEA3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DB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DB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DB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DB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7CB" w:themeFill="accent5" w:themeFillTint="33"/>
      </w:tcPr>
    </w:tblStylePr>
    <w:tblStylePr w:type="band1Horz">
      <w:tblPr/>
      <w:tcPr>
        <w:shd w:val="clear" w:color="auto" w:fill="FFF7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semiHidden/>
    <w:rsid w:val="00C85FA2"/>
    <w:pPr>
      <w:spacing w:line="240" w:lineRule="auto"/>
    </w:pPr>
    <w:rPr>
      <w:color w:val="7E912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9C23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9C23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9C23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9C23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DF2D8" w:themeFill="accent6" w:themeFillTint="33"/>
      </w:tcPr>
    </w:tblStylePr>
    <w:tblStylePr w:type="band1Horz">
      <w:tblPr/>
      <w:tcPr>
        <w:shd w:val="clear" w:color="auto" w:fill="EDF2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semiHidden/>
    <w:rsid w:val="00C85FA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semiHidden/>
    <w:rsid w:val="00C85FA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semiHidden/>
    <w:rsid w:val="00C85FA2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C790" w:themeColor="accent1" w:themeTint="66"/>
        <w:left w:val="single" w:sz="4" w:space="0" w:color="FFC790" w:themeColor="accent1" w:themeTint="66"/>
        <w:bottom w:val="single" w:sz="4" w:space="0" w:color="FFC790" w:themeColor="accent1" w:themeTint="66"/>
        <w:right w:val="single" w:sz="4" w:space="0" w:color="FFC790" w:themeColor="accent1" w:themeTint="66"/>
        <w:insideH w:val="single" w:sz="4" w:space="0" w:color="FFC790" w:themeColor="accent1" w:themeTint="66"/>
        <w:insideV w:val="single" w:sz="4" w:space="0" w:color="FFC79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AC5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C5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83CCFF" w:themeColor="accent3" w:themeTint="66"/>
        <w:left w:val="single" w:sz="4" w:space="0" w:color="83CCFF" w:themeColor="accent3" w:themeTint="66"/>
        <w:bottom w:val="single" w:sz="4" w:space="0" w:color="83CCFF" w:themeColor="accent3" w:themeTint="66"/>
        <w:right w:val="single" w:sz="4" w:space="0" w:color="83CCFF" w:themeColor="accent3" w:themeTint="66"/>
        <w:insideH w:val="single" w:sz="4" w:space="0" w:color="83CCFF" w:themeColor="accent3" w:themeTint="66"/>
        <w:insideV w:val="single" w:sz="4" w:space="0" w:color="83CC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5B3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3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72FFB6" w:themeColor="accent4" w:themeTint="66"/>
        <w:left w:val="single" w:sz="4" w:space="0" w:color="72FFB6" w:themeColor="accent4" w:themeTint="66"/>
        <w:bottom w:val="single" w:sz="4" w:space="0" w:color="72FFB6" w:themeColor="accent4" w:themeTint="66"/>
        <w:right w:val="single" w:sz="4" w:space="0" w:color="72FFB6" w:themeColor="accent4" w:themeTint="66"/>
        <w:insideH w:val="single" w:sz="4" w:space="0" w:color="72FFB6" w:themeColor="accent4" w:themeTint="66"/>
        <w:insideV w:val="single" w:sz="4" w:space="0" w:color="72FFB6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2CFF9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CFF9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F098" w:themeColor="accent5" w:themeTint="66"/>
        <w:left w:val="single" w:sz="4" w:space="0" w:color="FFF098" w:themeColor="accent5" w:themeTint="66"/>
        <w:bottom w:val="single" w:sz="4" w:space="0" w:color="FFF098" w:themeColor="accent5" w:themeTint="66"/>
        <w:right w:val="single" w:sz="4" w:space="0" w:color="FFF098" w:themeColor="accent5" w:themeTint="66"/>
        <w:insideH w:val="single" w:sz="4" w:space="0" w:color="FFF098" w:themeColor="accent5" w:themeTint="66"/>
        <w:insideV w:val="single" w:sz="4" w:space="0" w:color="FFF0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E96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96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DCE6B2" w:themeColor="accent6" w:themeTint="66"/>
        <w:left w:val="single" w:sz="4" w:space="0" w:color="DCE6B2" w:themeColor="accent6" w:themeTint="66"/>
        <w:bottom w:val="single" w:sz="4" w:space="0" w:color="DCE6B2" w:themeColor="accent6" w:themeTint="66"/>
        <w:right w:val="single" w:sz="4" w:space="0" w:color="DCE6B2" w:themeColor="accent6" w:themeTint="66"/>
        <w:insideH w:val="single" w:sz="4" w:space="0" w:color="DCE6B2" w:themeColor="accent6" w:themeTint="66"/>
        <w:insideV w:val="single" w:sz="4" w:space="0" w:color="DCE6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BDA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BDA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2B0AC" w:themeColor="accent2" w:themeTint="66"/>
        <w:left w:val="single" w:sz="4" w:space="0" w:color="F2B0AC" w:themeColor="accent2" w:themeTint="66"/>
        <w:bottom w:val="single" w:sz="4" w:space="0" w:color="F2B0AC" w:themeColor="accent2" w:themeTint="66"/>
        <w:right w:val="single" w:sz="4" w:space="0" w:color="F2B0AC" w:themeColor="accent2" w:themeTint="66"/>
        <w:insideH w:val="single" w:sz="4" w:space="0" w:color="F2B0AC" w:themeColor="accent2" w:themeTint="66"/>
        <w:insideV w:val="single" w:sz="4" w:space="0" w:color="F2B0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C8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8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2" w:space="0" w:color="FFAC59" w:themeColor="accent1" w:themeTint="99"/>
        <w:bottom w:val="single" w:sz="2" w:space="0" w:color="FFAC59" w:themeColor="accent1" w:themeTint="99"/>
        <w:insideH w:val="single" w:sz="2" w:space="0" w:color="FFAC59" w:themeColor="accent1" w:themeTint="99"/>
        <w:insideV w:val="single" w:sz="2" w:space="0" w:color="FFAC5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C5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C5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C7" w:themeFill="accent1" w:themeFillTint="33"/>
      </w:tcPr>
    </w:tblStylePr>
    <w:tblStylePr w:type="band1Horz">
      <w:tblPr/>
      <w:tcPr>
        <w:shd w:val="clear" w:color="auto" w:fill="FFE3C7" w:themeFill="accent1" w:themeFillTint="33"/>
      </w:tcPr>
    </w:tblStylePr>
  </w:style>
  <w:style w:type="table" w:styleId="GridTable2-Accent2">
    <w:name w:val="Grid Table 2 Accent 2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2" w:space="0" w:color="EC8983" w:themeColor="accent2" w:themeTint="99"/>
        <w:bottom w:val="single" w:sz="2" w:space="0" w:color="EC8983" w:themeColor="accent2" w:themeTint="99"/>
        <w:insideH w:val="single" w:sz="2" w:space="0" w:color="EC8983" w:themeColor="accent2" w:themeTint="99"/>
        <w:insideV w:val="single" w:sz="2" w:space="0" w:color="EC8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8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7D5" w:themeFill="accent2" w:themeFillTint="33"/>
      </w:tcPr>
    </w:tblStylePr>
    <w:tblStylePr w:type="band1Horz">
      <w:tblPr/>
      <w:tcPr>
        <w:shd w:val="clear" w:color="auto" w:fill="F8D7D5" w:themeFill="accent2" w:themeFillTint="33"/>
      </w:tcPr>
    </w:tblStylePr>
  </w:style>
  <w:style w:type="table" w:styleId="GridTable2-Accent3">
    <w:name w:val="Grid Table 2 Accent 3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2" w:space="0" w:color="45B3FF" w:themeColor="accent3" w:themeTint="99"/>
        <w:bottom w:val="single" w:sz="2" w:space="0" w:color="45B3FF" w:themeColor="accent3" w:themeTint="99"/>
        <w:insideH w:val="single" w:sz="2" w:space="0" w:color="45B3FF" w:themeColor="accent3" w:themeTint="99"/>
        <w:insideV w:val="single" w:sz="2" w:space="0" w:color="45B3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3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3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5FF" w:themeFill="accent3" w:themeFillTint="33"/>
      </w:tcPr>
    </w:tblStylePr>
    <w:tblStylePr w:type="band1Horz">
      <w:tblPr/>
      <w:tcPr>
        <w:shd w:val="clear" w:color="auto" w:fill="C1E5FF" w:themeFill="accent3" w:themeFillTint="33"/>
      </w:tcPr>
    </w:tblStylePr>
  </w:style>
  <w:style w:type="table" w:styleId="GridTable2-Accent4">
    <w:name w:val="Grid Table 2 Accent 4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2" w:space="0" w:color="2CFF91" w:themeColor="accent4" w:themeTint="99"/>
        <w:bottom w:val="single" w:sz="2" w:space="0" w:color="2CFF91" w:themeColor="accent4" w:themeTint="99"/>
        <w:insideH w:val="single" w:sz="2" w:space="0" w:color="2CFF91" w:themeColor="accent4" w:themeTint="99"/>
        <w:insideV w:val="single" w:sz="2" w:space="0" w:color="2CFF9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CFF9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CFF9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DA" w:themeFill="accent4" w:themeFillTint="33"/>
      </w:tcPr>
    </w:tblStylePr>
    <w:tblStylePr w:type="band1Horz">
      <w:tblPr/>
      <w:tcPr>
        <w:shd w:val="clear" w:color="auto" w:fill="B8FFDA" w:themeFill="accent4" w:themeFillTint="33"/>
      </w:tcPr>
    </w:tblStylePr>
  </w:style>
  <w:style w:type="table" w:styleId="GridTable2-Accent5">
    <w:name w:val="Grid Table 2 Accent 5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2" w:space="0" w:color="FFE965" w:themeColor="accent5" w:themeTint="99"/>
        <w:bottom w:val="single" w:sz="2" w:space="0" w:color="FFE965" w:themeColor="accent5" w:themeTint="99"/>
        <w:insideH w:val="single" w:sz="2" w:space="0" w:color="FFE965" w:themeColor="accent5" w:themeTint="99"/>
        <w:insideV w:val="single" w:sz="2" w:space="0" w:color="FFE96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96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96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CB" w:themeFill="accent5" w:themeFillTint="33"/>
      </w:tcPr>
    </w:tblStylePr>
    <w:tblStylePr w:type="band1Horz">
      <w:tblPr/>
      <w:tcPr>
        <w:shd w:val="clear" w:color="auto" w:fill="FFF7CB" w:themeFill="accent5" w:themeFillTint="33"/>
      </w:tcPr>
    </w:tblStylePr>
  </w:style>
  <w:style w:type="table" w:styleId="GridTable2-Accent6">
    <w:name w:val="Grid Table 2 Accent 6"/>
    <w:basedOn w:val="TableNormal"/>
    <w:uiPriority w:val="47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2" w:space="0" w:color="CBDA8B" w:themeColor="accent6" w:themeTint="99"/>
        <w:bottom w:val="single" w:sz="2" w:space="0" w:color="CBDA8B" w:themeColor="accent6" w:themeTint="99"/>
        <w:insideH w:val="single" w:sz="2" w:space="0" w:color="CBDA8B" w:themeColor="accent6" w:themeTint="99"/>
        <w:insideV w:val="single" w:sz="2" w:space="0" w:color="CBDA8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BDA8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BDA8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8" w:themeFill="accent6" w:themeFillTint="33"/>
      </w:tcPr>
    </w:tblStylePr>
    <w:tblStylePr w:type="band1Horz">
      <w:tblPr/>
      <w:tcPr>
        <w:shd w:val="clear" w:color="auto" w:fill="EDF2D8" w:themeFill="accent6" w:themeFillTint="33"/>
      </w:tcPr>
    </w:tblStylePr>
  </w:style>
  <w:style w:type="table" w:styleId="GridTable3">
    <w:name w:val="Grid Table 3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AC59" w:themeColor="accent1" w:themeTint="99"/>
        <w:left w:val="single" w:sz="4" w:space="0" w:color="FFAC59" w:themeColor="accent1" w:themeTint="99"/>
        <w:bottom w:val="single" w:sz="4" w:space="0" w:color="FFAC59" w:themeColor="accent1" w:themeTint="99"/>
        <w:right w:val="single" w:sz="4" w:space="0" w:color="FFAC59" w:themeColor="accent1" w:themeTint="99"/>
        <w:insideH w:val="single" w:sz="4" w:space="0" w:color="FFAC59" w:themeColor="accent1" w:themeTint="99"/>
        <w:insideV w:val="single" w:sz="4" w:space="0" w:color="FFAC5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3C7" w:themeFill="accent1" w:themeFillTint="33"/>
      </w:tcPr>
    </w:tblStylePr>
    <w:tblStylePr w:type="band1Horz">
      <w:tblPr/>
      <w:tcPr>
        <w:shd w:val="clear" w:color="auto" w:fill="FFE3C7" w:themeFill="accent1" w:themeFillTint="33"/>
      </w:tcPr>
    </w:tblStylePr>
    <w:tblStylePr w:type="neCell">
      <w:tblPr/>
      <w:tcPr>
        <w:tcBorders>
          <w:bottom w:val="single" w:sz="4" w:space="0" w:color="FFAC59" w:themeColor="accent1" w:themeTint="99"/>
        </w:tcBorders>
      </w:tcPr>
    </w:tblStylePr>
    <w:tblStylePr w:type="nwCell">
      <w:tblPr/>
      <w:tcPr>
        <w:tcBorders>
          <w:bottom w:val="single" w:sz="4" w:space="0" w:color="FFAC59" w:themeColor="accent1" w:themeTint="99"/>
        </w:tcBorders>
      </w:tcPr>
    </w:tblStylePr>
    <w:tblStylePr w:type="seCell">
      <w:tblPr/>
      <w:tcPr>
        <w:tcBorders>
          <w:top w:val="single" w:sz="4" w:space="0" w:color="FFAC59" w:themeColor="accent1" w:themeTint="99"/>
        </w:tcBorders>
      </w:tcPr>
    </w:tblStylePr>
    <w:tblStylePr w:type="swCell">
      <w:tblPr/>
      <w:tcPr>
        <w:tcBorders>
          <w:top w:val="single" w:sz="4" w:space="0" w:color="FFAC59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EC8983" w:themeColor="accent2" w:themeTint="99"/>
        <w:left w:val="single" w:sz="4" w:space="0" w:color="EC8983" w:themeColor="accent2" w:themeTint="99"/>
        <w:bottom w:val="single" w:sz="4" w:space="0" w:color="EC8983" w:themeColor="accent2" w:themeTint="99"/>
        <w:right w:val="single" w:sz="4" w:space="0" w:color="EC8983" w:themeColor="accent2" w:themeTint="99"/>
        <w:insideH w:val="single" w:sz="4" w:space="0" w:color="EC8983" w:themeColor="accent2" w:themeTint="99"/>
        <w:insideV w:val="single" w:sz="4" w:space="0" w:color="EC8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7D5" w:themeFill="accent2" w:themeFillTint="33"/>
      </w:tcPr>
    </w:tblStylePr>
    <w:tblStylePr w:type="band1Horz">
      <w:tblPr/>
      <w:tcPr>
        <w:shd w:val="clear" w:color="auto" w:fill="F8D7D5" w:themeFill="accent2" w:themeFillTint="33"/>
      </w:tcPr>
    </w:tblStylePr>
    <w:tblStylePr w:type="neCell">
      <w:tblPr/>
      <w:tcPr>
        <w:tcBorders>
          <w:bottom w:val="single" w:sz="4" w:space="0" w:color="EC8983" w:themeColor="accent2" w:themeTint="99"/>
        </w:tcBorders>
      </w:tcPr>
    </w:tblStylePr>
    <w:tblStylePr w:type="nwCell">
      <w:tblPr/>
      <w:tcPr>
        <w:tcBorders>
          <w:bottom w:val="single" w:sz="4" w:space="0" w:color="EC8983" w:themeColor="accent2" w:themeTint="99"/>
        </w:tcBorders>
      </w:tcPr>
    </w:tblStylePr>
    <w:tblStylePr w:type="seCell">
      <w:tblPr/>
      <w:tcPr>
        <w:tcBorders>
          <w:top w:val="single" w:sz="4" w:space="0" w:color="EC8983" w:themeColor="accent2" w:themeTint="99"/>
        </w:tcBorders>
      </w:tcPr>
    </w:tblStylePr>
    <w:tblStylePr w:type="swCell">
      <w:tblPr/>
      <w:tcPr>
        <w:tcBorders>
          <w:top w:val="single" w:sz="4" w:space="0" w:color="EC8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45B3FF" w:themeColor="accent3" w:themeTint="99"/>
        <w:left w:val="single" w:sz="4" w:space="0" w:color="45B3FF" w:themeColor="accent3" w:themeTint="99"/>
        <w:bottom w:val="single" w:sz="4" w:space="0" w:color="45B3FF" w:themeColor="accent3" w:themeTint="99"/>
        <w:right w:val="single" w:sz="4" w:space="0" w:color="45B3FF" w:themeColor="accent3" w:themeTint="99"/>
        <w:insideH w:val="single" w:sz="4" w:space="0" w:color="45B3FF" w:themeColor="accent3" w:themeTint="99"/>
        <w:insideV w:val="single" w:sz="4" w:space="0" w:color="45B3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5FF" w:themeFill="accent3" w:themeFillTint="33"/>
      </w:tcPr>
    </w:tblStylePr>
    <w:tblStylePr w:type="band1Horz">
      <w:tblPr/>
      <w:tcPr>
        <w:shd w:val="clear" w:color="auto" w:fill="C1E5FF" w:themeFill="accent3" w:themeFillTint="33"/>
      </w:tcPr>
    </w:tblStylePr>
    <w:tblStylePr w:type="neCell">
      <w:tblPr/>
      <w:tcPr>
        <w:tcBorders>
          <w:bottom w:val="single" w:sz="4" w:space="0" w:color="45B3FF" w:themeColor="accent3" w:themeTint="99"/>
        </w:tcBorders>
      </w:tcPr>
    </w:tblStylePr>
    <w:tblStylePr w:type="nwCell">
      <w:tblPr/>
      <w:tcPr>
        <w:tcBorders>
          <w:bottom w:val="single" w:sz="4" w:space="0" w:color="45B3FF" w:themeColor="accent3" w:themeTint="99"/>
        </w:tcBorders>
      </w:tcPr>
    </w:tblStylePr>
    <w:tblStylePr w:type="seCell">
      <w:tblPr/>
      <w:tcPr>
        <w:tcBorders>
          <w:top w:val="single" w:sz="4" w:space="0" w:color="45B3FF" w:themeColor="accent3" w:themeTint="99"/>
        </w:tcBorders>
      </w:tcPr>
    </w:tblStylePr>
    <w:tblStylePr w:type="swCell">
      <w:tblPr/>
      <w:tcPr>
        <w:tcBorders>
          <w:top w:val="single" w:sz="4" w:space="0" w:color="45B3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2CFF91" w:themeColor="accent4" w:themeTint="99"/>
        <w:left w:val="single" w:sz="4" w:space="0" w:color="2CFF91" w:themeColor="accent4" w:themeTint="99"/>
        <w:bottom w:val="single" w:sz="4" w:space="0" w:color="2CFF91" w:themeColor="accent4" w:themeTint="99"/>
        <w:right w:val="single" w:sz="4" w:space="0" w:color="2CFF91" w:themeColor="accent4" w:themeTint="99"/>
        <w:insideH w:val="single" w:sz="4" w:space="0" w:color="2CFF91" w:themeColor="accent4" w:themeTint="99"/>
        <w:insideV w:val="single" w:sz="4" w:space="0" w:color="2CFF9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FFDA" w:themeFill="accent4" w:themeFillTint="33"/>
      </w:tcPr>
    </w:tblStylePr>
    <w:tblStylePr w:type="band1Horz">
      <w:tblPr/>
      <w:tcPr>
        <w:shd w:val="clear" w:color="auto" w:fill="B8FFDA" w:themeFill="accent4" w:themeFillTint="33"/>
      </w:tcPr>
    </w:tblStylePr>
    <w:tblStylePr w:type="neCell">
      <w:tblPr/>
      <w:tcPr>
        <w:tcBorders>
          <w:bottom w:val="single" w:sz="4" w:space="0" w:color="2CFF91" w:themeColor="accent4" w:themeTint="99"/>
        </w:tcBorders>
      </w:tcPr>
    </w:tblStylePr>
    <w:tblStylePr w:type="nwCell">
      <w:tblPr/>
      <w:tcPr>
        <w:tcBorders>
          <w:bottom w:val="single" w:sz="4" w:space="0" w:color="2CFF91" w:themeColor="accent4" w:themeTint="99"/>
        </w:tcBorders>
      </w:tcPr>
    </w:tblStylePr>
    <w:tblStylePr w:type="seCell">
      <w:tblPr/>
      <w:tcPr>
        <w:tcBorders>
          <w:top w:val="single" w:sz="4" w:space="0" w:color="2CFF91" w:themeColor="accent4" w:themeTint="99"/>
        </w:tcBorders>
      </w:tcPr>
    </w:tblStylePr>
    <w:tblStylePr w:type="swCell">
      <w:tblPr/>
      <w:tcPr>
        <w:tcBorders>
          <w:top w:val="single" w:sz="4" w:space="0" w:color="2CFF9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E965" w:themeColor="accent5" w:themeTint="99"/>
        <w:left w:val="single" w:sz="4" w:space="0" w:color="FFE965" w:themeColor="accent5" w:themeTint="99"/>
        <w:bottom w:val="single" w:sz="4" w:space="0" w:color="FFE965" w:themeColor="accent5" w:themeTint="99"/>
        <w:right w:val="single" w:sz="4" w:space="0" w:color="FFE965" w:themeColor="accent5" w:themeTint="99"/>
        <w:insideH w:val="single" w:sz="4" w:space="0" w:color="FFE965" w:themeColor="accent5" w:themeTint="99"/>
        <w:insideV w:val="single" w:sz="4" w:space="0" w:color="FFE96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7CB" w:themeFill="accent5" w:themeFillTint="33"/>
      </w:tcPr>
    </w:tblStylePr>
    <w:tblStylePr w:type="band1Horz">
      <w:tblPr/>
      <w:tcPr>
        <w:shd w:val="clear" w:color="auto" w:fill="FFF7CB" w:themeFill="accent5" w:themeFillTint="33"/>
      </w:tcPr>
    </w:tblStylePr>
    <w:tblStylePr w:type="neCell">
      <w:tblPr/>
      <w:tcPr>
        <w:tcBorders>
          <w:bottom w:val="single" w:sz="4" w:space="0" w:color="FFE965" w:themeColor="accent5" w:themeTint="99"/>
        </w:tcBorders>
      </w:tcPr>
    </w:tblStylePr>
    <w:tblStylePr w:type="nwCell">
      <w:tblPr/>
      <w:tcPr>
        <w:tcBorders>
          <w:bottom w:val="single" w:sz="4" w:space="0" w:color="FFE965" w:themeColor="accent5" w:themeTint="99"/>
        </w:tcBorders>
      </w:tcPr>
    </w:tblStylePr>
    <w:tblStylePr w:type="seCell">
      <w:tblPr/>
      <w:tcPr>
        <w:tcBorders>
          <w:top w:val="single" w:sz="4" w:space="0" w:color="FFE965" w:themeColor="accent5" w:themeTint="99"/>
        </w:tcBorders>
      </w:tcPr>
    </w:tblStylePr>
    <w:tblStylePr w:type="swCell">
      <w:tblPr/>
      <w:tcPr>
        <w:tcBorders>
          <w:top w:val="single" w:sz="4" w:space="0" w:color="FFE96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CBDA8B" w:themeColor="accent6" w:themeTint="99"/>
        <w:left w:val="single" w:sz="4" w:space="0" w:color="CBDA8B" w:themeColor="accent6" w:themeTint="99"/>
        <w:bottom w:val="single" w:sz="4" w:space="0" w:color="CBDA8B" w:themeColor="accent6" w:themeTint="99"/>
        <w:right w:val="single" w:sz="4" w:space="0" w:color="CBDA8B" w:themeColor="accent6" w:themeTint="99"/>
        <w:insideH w:val="single" w:sz="4" w:space="0" w:color="CBDA8B" w:themeColor="accent6" w:themeTint="99"/>
        <w:insideV w:val="single" w:sz="4" w:space="0" w:color="CBDA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2D8" w:themeFill="accent6" w:themeFillTint="33"/>
      </w:tcPr>
    </w:tblStylePr>
    <w:tblStylePr w:type="band1Horz">
      <w:tblPr/>
      <w:tcPr>
        <w:shd w:val="clear" w:color="auto" w:fill="EDF2D8" w:themeFill="accent6" w:themeFillTint="33"/>
      </w:tcPr>
    </w:tblStylePr>
    <w:tblStylePr w:type="neCell">
      <w:tblPr/>
      <w:tcPr>
        <w:tcBorders>
          <w:bottom w:val="single" w:sz="4" w:space="0" w:color="CBDA8B" w:themeColor="accent6" w:themeTint="99"/>
        </w:tcBorders>
      </w:tcPr>
    </w:tblStylePr>
    <w:tblStylePr w:type="nwCell">
      <w:tblPr/>
      <w:tcPr>
        <w:tcBorders>
          <w:bottom w:val="single" w:sz="4" w:space="0" w:color="CBDA8B" w:themeColor="accent6" w:themeTint="99"/>
        </w:tcBorders>
      </w:tcPr>
    </w:tblStylePr>
    <w:tblStylePr w:type="seCell">
      <w:tblPr/>
      <w:tcPr>
        <w:tcBorders>
          <w:top w:val="single" w:sz="4" w:space="0" w:color="CBDA8B" w:themeColor="accent6" w:themeTint="99"/>
        </w:tcBorders>
      </w:tcPr>
    </w:tblStylePr>
    <w:tblStylePr w:type="swCell">
      <w:tblPr/>
      <w:tcPr>
        <w:tcBorders>
          <w:top w:val="single" w:sz="4" w:space="0" w:color="CBDA8B" w:themeColor="accent6" w:themeTint="99"/>
        </w:tcBorders>
      </w:tcPr>
    </w:tblStylePr>
  </w:style>
  <w:style w:type="table" w:styleId="GridTable4">
    <w:name w:val="Grid Table 4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AC59" w:themeColor="accent1" w:themeTint="99"/>
        <w:left w:val="single" w:sz="4" w:space="0" w:color="FFAC59" w:themeColor="accent1" w:themeTint="99"/>
        <w:bottom w:val="single" w:sz="4" w:space="0" w:color="FFAC59" w:themeColor="accent1" w:themeTint="99"/>
        <w:right w:val="single" w:sz="4" w:space="0" w:color="FFAC59" w:themeColor="accent1" w:themeTint="99"/>
        <w:insideH w:val="single" w:sz="4" w:space="0" w:color="FFAC59" w:themeColor="accent1" w:themeTint="99"/>
        <w:insideV w:val="single" w:sz="4" w:space="0" w:color="FFAC5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7600" w:themeColor="accent1"/>
          <w:left w:val="single" w:sz="4" w:space="0" w:color="EA7600" w:themeColor="accent1"/>
          <w:bottom w:val="single" w:sz="4" w:space="0" w:color="EA7600" w:themeColor="accent1"/>
          <w:right w:val="single" w:sz="4" w:space="0" w:color="EA7600" w:themeColor="accent1"/>
          <w:insideH w:val="nil"/>
          <w:insideV w:val="nil"/>
        </w:tcBorders>
        <w:shd w:val="clear" w:color="auto" w:fill="EA7600" w:themeFill="accent1"/>
      </w:tcPr>
    </w:tblStylePr>
    <w:tblStylePr w:type="lastRow">
      <w:rPr>
        <w:b/>
        <w:bCs/>
      </w:rPr>
      <w:tblPr/>
      <w:tcPr>
        <w:tcBorders>
          <w:top w:val="double" w:sz="4" w:space="0" w:color="EA76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C7" w:themeFill="accent1" w:themeFillTint="33"/>
      </w:tcPr>
    </w:tblStylePr>
    <w:tblStylePr w:type="band1Horz">
      <w:tblPr/>
      <w:tcPr>
        <w:shd w:val="clear" w:color="auto" w:fill="FFE3C7" w:themeFill="accent1" w:themeFillTint="33"/>
      </w:tcPr>
    </w:tblStylePr>
  </w:style>
  <w:style w:type="table" w:styleId="GridTable4-Accent2">
    <w:name w:val="Grid Table 4 Accent 2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EC8983" w:themeColor="accent2" w:themeTint="99"/>
        <w:left w:val="single" w:sz="4" w:space="0" w:color="EC8983" w:themeColor="accent2" w:themeTint="99"/>
        <w:bottom w:val="single" w:sz="4" w:space="0" w:color="EC8983" w:themeColor="accent2" w:themeTint="99"/>
        <w:right w:val="single" w:sz="4" w:space="0" w:color="EC8983" w:themeColor="accent2" w:themeTint="99"/>
        <w:insideH w:val="single" w:sz="4" w:space="0" w:color="EC8983" w:themeColor="accent2" w:themeTint="99"/>
        <w:insideV w:val="single" w:sz="4" w:space="0" w:color="EC8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C31" w:themeColor="accent2"/>
          <w:left w:val="single" w:sz="4" w:space="0" w:color="E03C31" w:themeColor="accent2"/>
          <w:bottom w:val="single" w:sz="4" w:space="0" w:color="E03C31" w:themeColor="accent2"/>
          <w:right w:val="single" w:sz="4" w:space="0" w:color="E03C31" w:themeColor="accent2"/>
          <w:insideH w:val="nil"/>
          <w:insideV w:val="nil"/>
        </w:tcBorders>
        <w:shd w:val="clear" w:color="auto" w:fill="E03C31" w:themeFill="accent2"/>
      </w:tcPr>
    </w:tblStylePr>
    <w:tblStylePr w:type="lastRow">
      <w:rPr>
        <w:b/>
        <w:bCs/>
      </w:rPr>
      <w:tblPr/>
      <w:tcPr>
        <w:tcBorders>
          <w:top w:val="double" w:sz="4" w:space="0" w:color="E03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7D5" w:themeFill="accent2" w:themeFillTint="33"/>
      </w:tcPr>
    </w:tblStylePr>
    <w:tblStylePr w:type="band1Horz">
      <w:tblPr/>
      <w:tcPr>
        <w:shd w:val="clear" w:color="auto" w:fill="F8D7D5" w:themeFill="accent2" w:themeFillTint="33"/>
      </w:tcPr>
    </w:tblStylePr>
  </w:style>
  <w:style w:type="table" w:styleId="GridTable4-Accent3">
    <w:name w:val="Grid Table 4 Accent 3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45B3FF" w:themeColor="accent3" w:themeTint="99"/>
        <w:left w:val="single" w:sz="4" w:space="0" w:color="45B3FF" w:themeColor="accent3" w:themeTint="99"/>
        <w:bottom w:val="single" w:sz="4" w:space="0" w:color="45B3FF" w:themeColor="accent3" w:themeTint="99"/>
        <w:right w:val="single" w:sz="4" w:space="0" w:color="45B3FF" w:themeColor="accent3" w:themeTint="99"/>
        <w:insideH w:val="single" w:sz="4" w:space="0" w:color="45B3FF" w:themeColor="accent3" w:themeTint="99"/>
        <w:insideV w:val="single" w:sz="4" w:space="0" w:color="45B3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7C8" w:themeColor="accent3"/>
          <w:left w:val="single" w:sz="4" w:space="0" w:color="0077C8" w:themeColor="accent3"/>
          <w:bottom w:val="single" w:sz="4" w:space="0" w:color="0077C8" w:themeColor="accent3"/>
          <w:right w:val="single" w:sz="4" w:space="0" w:color="0077C8" w:themeColor="accent3"/>
          <w:insideH w:val="nil"/>
          <w:insideV w:val="nil"/>
        </w:tcBorders>
        <w:shd w:val="clear" w:color="auto" w:fill="0077C8" w:themeFill="accent3"/>
      </w:tcPr>
    </w:tblStylePr>
    <w:tblStylePr w:type="lastRow">
      <w:rPr>
        <w:b/>
        <w:bCs/>
      </w:rPr>
      <w:tblPr/>
      <w:tcPr>
        <w:tcBorders>
          <w:top w:val="double" w:sz="4" w:space="0" w:color="0077C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5FF" w:themeFill="accent3" w:themeFillTint="33"/>
      </w:tcPr>
    </w:tblStylePr>
    <w:tblStylePr w:type="band1Horz">
      <w:tblPr/>
      <w:tcPr>
        <w:shd w:val="clear" w:color="auto" w:fill="C1E5FF" w:themeFill="accent3" w:themeFillTint="33"/>
      </w:tcPr>
    </w:tblStylePr>
  </w:style>
  <w:style w:type="table" w:styleId="GridTable4-Accent4">
    <w:name w:val="Grid Table 4 Accent 4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2CFF91" w:themeColor="accent4" w:themeTint="99"/>
        <w:left w:val="single" w:sz="4" w:space="0" w:color="2CFF91" w:themeColor="accent4" w:themeTint="99"/>
        <w:bottom w:val="single" w:sz="4" w:space="0" w:color="2CFF91" w:themeColor="accent4" w:themeTint="99"/>
        <w:right w:val="single" w:sz="4" w:space="0" w:color="2CFF91" w:themeColor="accent4" w:themeTint="99"/>
        <w:insideH w:val="single" w:sz="4" w:space="0" w:color="2CFF91" w:themeColor="accent4" w:themeTint="99"/>
        <w:insideV w:val="single" w:sz="4" w:space="0" w:color="2CFF9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F4D" w:themeColor="accent4"/>
          <w:left w:val="single" w:sz="4" w:space="0" w:color="009F4D" w:themeColor="accent4"/>
          <w:bottom w:val="single" w:sz="4" w:space="0" w:color="009F4D" w:themeColor="accent4"/>
          <w:right w:val="single" w:sz="4" w:space="0" w:color="009F4D" w:themeColor="accent4"/>
          <w:insideH w:val="nil"/>
          <w:insideV w:val="nil"/>
        </w:tcBorders>
        <w:shd w:val="clear" w:color="auto" w:fill="009F4D" w:themeFill="accent4"/>
      </w:tcPr>
    </w:tblStylePr>
    <w:tblStylePr w:type="lastRow">
      <w:rPr>
        <w:b/>
        <w:bCs/>
      </w:rPr>
      <w:tblPr/>
      <w:tcPr>
        <w:tcBorders>
          <w:top w:val="double" w:sz="4" w:space="0" w:color="009F4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DA" w:themeFill="accent4" w:themeFillTint="33"/>
      </w:tcPr>
    </w:tblStylePr>
    <w:tblStylePr w:type="band1Horz">
      <w:tblPr/>
      <w:tcPr>
        <w:shd w:val="clear" w:color="auto" w:fill="B8FFDA" w:themeFill="accent4" w:themeFillTint="33"/>
      </w:tcPr>
    </w:tblStylePr>
  </w:style>
  <w:style w:type="table" w:styleId="GridTable4-Accent5">
    <w:name w:val="Grid Table 4 Accent 5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E965" w:themeColor="accent5" w:themeTint="99"/>
        <w:left w:val="single" w:sz="4" w:space="0" w:color="FFE965" w:themeColor="accent5" w:themeTint="99"/>
        <w:bottom w:val="single" w:sz="4" w:space="0" w:color="FFE965" w:themeColor="accent5" w:themeTint="99"/>
        <w:right w:val="single" w:sz="4" w:space="0" w:color="FFE965" w:themeColor="accent5" w:themeTint="99"/>
        <w:insideH w:val="single" w:sz="4" w:space="0" w:color="FFE965" w:themeColor="accent5" w:themeTint="99"/>
        <w:insideV w:val="single" w:sz="4" w:space="0" w:color="FFE96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DB00" w:themeColor="accent5"/>
          <w:left w:val="single" w:sz="4" w:space="0" w:color="FEDB00" w:themeColor="accent5"/>
          <w:bottom w:val="single" w:sz="4" w:space="0" w:color="FEDB00" w:themeColor="accent5"/>
          <w:right w:val="single" w:sz="4" w:space="0" w:color="FEDB00" w:themeColor="accent5"/>
          <w:insideH w:val="nil"/>
          <w:insideV w:val="nil"/>
        </w:tcBorders>
        <w:shd w:val="clear" w:color="auto" w:fill="FEDB00" w:themeFill="accent5"/>
      </w:tcPr>
    </w:tblStylePr>
    <w:tblStylePr w:type="lastRow">
      <w:rPr>
        <w:b/>
        <w:bCs/>
      </w:rPr>
      <w:tblPr/>
      <w:tcPr>
        <w:tcBorders>
          <w:top w:val="double" w:sz="4" w:space="0" w:color="FEDB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CB" w:themeFill="accent5" w:themeFillTint="33"/>
      </w:tcPr>
    </w:tblStylePr>
    <w:tblStylePr w:type="band1Horz">
      <w:tblPr/>
      <w:tcPr>
        <w:shd w:val="clear" w:color="auto" w:fill="FFF7CB" w:themeFill="accent5" w:themeFillTint="33"/>
      </w:tcPr>
    </w:tblStylePr>
  </w:style>
  <w:style w:type="table" w:styleId="GridTable4-Accent6">
    <w:name w:val="Grid Table 4 Accent 6"/>
    <w:basedOn w:val="TableNormal"/>
    <w:uiPriority w:val="49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CBDA8B" w:themeColor="accent6" w:themeTint="99"/>
        <w:left w:val="single" w:sz="4" w:space="0" w:color="CBDA8B" w:themeColor="accent6" w:themeTint="99"/>
        <w:bottom w:val="single" w:sz="4" w:space="0" w:color="CBDA8B" w:themeColor="accent6" w:themeTint="99"/>
        <w:right w:val="single" w:sz="4" w:space="0" w:color="CBDA8B" w:themeColor="accent6" w:themeTint="99"/>
        <w:insideH w:val="single" w:sz="4" w:space="0" w:color="CBDA8B" w:themeColor="accent6" w:themeTint="99"/>
        <w:insideV w:val="single" w:sz="4" w:space="0" w:color="CBDA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9C23F" w:themeColor="accent6"/>
          <w:left w:val="single" w:sz="4" w:space="0" w:color="A9C23F" w:themeColor="accent6"/>
          <w:bottom w:val="single" w:sz="4" w:space="0" w:color="A9C23F" w:themeColor="accent6"/>
          <w:right w:val="single" w:sz="4" w:space="0" w:color="A9C23F" w:themeColor="accent6"/>
          <w:insideH w:val="nil"/>
          <w:insideV w:val="nil"/>
        </w:tcBorders>
        <w:shd w:val="clear" w:color="auto" w:fill="A9C23F" w:themeFill="accent6"/>
      </w:tcPr>
    </w:tblStylePr>
    <w:tblStylePr w:type="lastRow">
      <w:rPr>
        <w:b/>
        <w:bCs/>
      </w:rPr>
      <w:tblPr/>
      <w:tcPr>
        <w:tcBorders>
          <w:top w:val="double" w:sz="4" w:space="0" w:color="A9C2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8" w:themeFill="accent6" w:themeFillTint="33"/>
      </w:tcPr>
    </w:tblStylePr>
    <w:tblStylePr w:type="band1Horz">
      <w:tblPr/>
      <w:tcPr>
        <w:shd w:val="clear" w:color="auto" w:fill="EDF2D8" w:themeFill="accent6" w:themeFillTint="33"/>
      </w:tcPr>
    </w:tblStylePr>
  </w:style>
  <w:style w:type="table" w:styleId="GridTable5Dark">
    <w:name w:val="Grid Table 5 Dark"/>
    <w:basedOn w:val="TableNormal"/>
    <w:uiPriority w:val="50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3C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76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76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76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7600" w:themeFill="accent1"/>
      </w:tcPr>
    </w:tblStylePr>
    <w:tblStylePr w:type="band1Vert">
      <w:tblPr/>
      <w:tcPr>
        <w:shd w:val="clear" w:color="auto" w:fill="FFC790" w:themeFill="accent1" w:themeFillTint="66"/>
      </w:tcPr>
    </w:tblStylePr>
    <w:tblStylePr w:type="band1Horz">
      <w:tblPr/>
      <w:tcPr>
        <w:shd w:val="clear" w:color="auto" w:fill="FFC79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7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C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C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3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03C31" w:themeFill="accent2"/>
      </w:tcPr>
    </w:tblStylePr>
    <w:tblStylePr w:type="band1Vert">
      <w:tblPr/>
      <w:tcPr>
        <w:shd w:val="clear" w:color="auto" w:fill="F2B0AC" w:themeFill="accent2" w:themeFillTint="66"/>
      </w:tcPr>
    </w:tblStylePr>
    <w:tblStylePr w:type="band1Horz">
      <w:tblPr/>
      <w:tcPr>
        <w:shd w:val="clear" w:color="auto" w:fill="F2B0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5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7C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7C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7C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7C8" w:themeFill="accent3"/>
      </w:tcPr>
    </w:tblStylePr>
    <w:tblStylePr w:type="band1Vert">
      <w:tblPr/>
      <w:tcPr>
        <w:shd w:val="clear" w:color="auto" w:fill="83CCFF" w:themeFill="accent3" w:themeFillTint="66"/>
      </w:tcPr>
    </w:tblStylePr>
    <w:tblStylePr w:type="band1Horz">
      <w:tblPr/>
      <w:tcPr>
        <w:shd w:val="clear" w:color="auto" w:fill="83CC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8FFD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F4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F4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F4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F4D" w:themeFill="accent4"/>
      </w:tcPr>
    </w:tblStylePr>
    <w:tblStylePr w:type="band1Vert">
      <w:tblPr/>
      <w:tcPr>
        <w:shd w:val="clear" w:color="auto" w:fill="72FFB6" w:themeFill="accent4" w:themeFillTint="66"/>
      </w:tcPr>
    </w:tblStylePr>
    <w:tblStylePr w:type="band1Horz">
      <w:tblPr/>
      <w:tcPr>
        <w:shd w:val="clear" w:color="auto" w:fill="72FFB6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DB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DB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DB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DB00" w:themeFill="accent5"/>
      </w:tcPr>
    </w:tblStylePr>
    <w:tblStylePr w:type="band1Vert">
      <w:tblPr/>
      <w:tcPr>
        <w:shd w:val="clear" w:color="auto" w:fill="FFF098" w:themeFill="accent5" w:themeFillTint="66"/>
      </w:tcPr>
    </w:tblStylePr>
    <w:tblStylePr w:type="band1Horz">
      <w:tblPr/>
      <w:tcPr>
        <w:shd w:val="clear" w:color="auto" w:fill="FFF09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9C2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9C2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9C2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9C23F" w:themeFill="accent6"/>
      </w:tcPr>
    </w:tblStylePr>
    <w:tblStylePr w:type="band1Vert">
      <w:tblPr/>
      <w:tcPr>
        <w:shd w:val="clear" w:color="auto" w:fill="DCE6B2" w:themeFill="accent6" w:themeFillTint="66"/>
      </w:tcPr>
    </w:tblStylePr>
    <w:tblStylePr w:type="band1Horz">
      <w:tblPr/>
      <w:tcPr>
        <w:shd w:val="clear" w:color="auto" w:fill="DCE6B2" w:themeFill="accent6" w:themeFillTint="66"/>
      </w:tcPr>
    </w:tblStylePr>
  </w:style>
  <w:style w:type="table" w:styleId="GridTable6Colorful">
    <w:name w:val="Grid Table 6 Colorful"/>
    <w:basedOn w:val="TableNormal"/>
    <w:uiPriority w:val="51"/>
    <w:semiHidden/>
    <w:rsid w:val="00C85FA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semiHidden/>
    <w:rsid w:val="00C85FA2"/>
    <w:pPr>
      <w:spacing w:line="240" w:lineRule="auto"/>
    </w:pPr>
    <w:rPr>
      <w:color w:val="AF5700" w:themeColor="accent1" w:themeShade="BF"/>
    </w:rPr>
    <w:tblPr>
      <w:tblStyleRowBandSize w:val="1"/>
      <w:tblStyleColBandSize w:val="1"/>
      <w:tblBorders>
        <w:top w:val="single" w:sz="4" w:space="0" w:color="FFAC59" w:themeColor="accent1" w:themeTint="99"/>
        <w:left w:val="single" w:sz="4" w:space="0" w:color="FFAC59" w:themeColor="accent1" w:themeTint="99"/>
        <w:bottom w:val="single" w:sz="4" w:space="0" w:color="FFAC59" w:themeColor="accent1" w:themeTint="99"/>
        <w:right w:val="single" w:sz="4" w:space="0" w:color="FFAC59" w:themeColor="accent1" w:themeTint="99"/>
        <w:insideH w:val="single" w:sz="4" w:space="0" w:color="FFAC59" w:themeColor="accent1" w:themeTint="99"/>
        <w:insideV w:val="single" w:sz="4" w:space="0" w:color="FFAC5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AC5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C5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C7" w:themeFill="accent1" w:themeFillTint="33"/>
      </w:tcPr>
    </w:tblStylePr>
    <w:tblStylePr w:type="band1Horz">
      <w:tblPr/>
      <w:tcPr>
        <w:shd w:val="clear" w:color="auto" w:fill="FFE3C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semiHidden/>
    <w:rsid w:val="00C85FA2"/>
    <w:pPr>
      <w:spacing w:line="240" w:lineRule="auto"/>
    </w:pPr>
    <w:rPr>
      <w:color w:val="B1241A" w:themeColor="accent2" w:themeShade="BF"/>
    </w:rPr>
    <w:tblPr>
      <w:tblStyleRowBandSize w:val="1"/>
      <w:tblStyleColBandSize w:val="1"/>
      <w:tblBorders>
        <w:top w:val="single" w:sz="4" w:space="0" w:color="EC8983" w:themeColor="accent2" w:themeTint="99"/>
        <w:left w:val="single" w:sz="4" w:space="0" w:color="EC8983" w:themeColor="accent2" w:themeTint="99"/>
        <w:bottom w:val="single" w:sz="4" w:space="0" w:color="EC8983" w:themeColor="accent2" w:themeTint="99"/>
        <w:right w:val="single" w:sz="4" w:space="0" w:color="EC8983" w:themeColor="accent2" w:themeTint="99"/>
        <w:insideH w:val="single" w:sz="4" w:space="0" w:color="EC8983" w:themeColor="accent2" w:themeTint="99"/>
        <w:insideV w:val="single" w:sz="4" w:space="0" w:color="EC8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C8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8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7D5" w:themeFill="accent2" w:themeFillTint="33"/>
      </w:tcPr>
    </w:tblStylePr>
    <w:tblStylePr w:type="band1Horz">
      <w:tblPr/>
      <w:tcPr>
        <w:shd w:val="clear" w:color="auto" w:fill="F8D7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semiHidden/>
    <w:rsid w:val="00C85FA2"/>
    <w:pPr>
      <w:spacing w:line="240" w:lineRule="auto"/>
    </w:pPr>
    <w:rPr>
      <w:color w:val="005895" w:themeColor="accent3" w:themeShade="BF"/>
    </w:rPr>
    <w:tblPr>
      <w:tblStyleRowBandSize w:val="1"/>
      <w:tblStyleColBandSize w:val="1"/>
      <w:tblBorders>
        <w:top w:val="single" w:sz="4" w:space="0" w:color="45B3FF" w:themeColor="accent3" w:themeTint="99"/>
        <w:left w:val="single" w:sz="4" w:space="0" w:color="45B3FF" w:themeColor="accent3" w:themeTint="99"/>
        <w:bottom w:val="single" w:sz="4" w:space="0" w:color="45B3FF" w:themeColor="accent3" w:themeTint="99"/>
        <w:right w:val="single" w:sz="4" w:space="0" w:color="45B3FF" w:themeColor="accent3" w:themeTint="99"/>
        <w:insideH w:val="single" w:sz="4" w:space="0" w:color="45B3FF" w:themeColor="accent3" w:themeTint="99"/>
        <w:insideV w:val="single" w:sz="4" w:space="0" w:color="45B3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5B3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3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5FF" w:themeFill="accent3" w:themeFillTint="33"/>
      </w:tcPr>
    </w:tblStylePr>
    <w:tblStylePr w:type="band1Horz">
      <w:tblPr/>
      <w:tcPr>
        <w:shd w:val="clear" w:color="auto" w:fill="C1E5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semiHidden/>
    <w:rsid w:val="00C85FA2"/>
    <w:pPr>
      <w:spacing w:line="240" w:lineRule="auto"/>
    </w:pPr>
    <w:rPr>
      <w:color w:val="007739" w:themeColor="accent4" w:themeShade="BF"/>
    </w:rPr>
    <w:tblPr>
      <w:tblStyleRowBandSize w:val="1"/>
      <w:tblStyleColBandSize w:val="1"/>
      <w:tblBorders>
        <w:top w:val="single" w:sz="4" w:space="0" w:color="2CFF91" w:themeColor="accent4" w:themeTint="99"/>
        <w:left w:val="single" w:sz="4" w:space="0" w:color="2CFF91" w:themeColor="accent4" w:themeTint="99"/>
        <w:bottom w:val="single" w:sz="4" w:space="0" w:color="2CFF91" w:themeColor="accent4" w:themeTint="99"/>
        <w:right w:val="single" w:sz="4" w:space="0" w:color="2CFF91" w:themeColor="accent4" w:themeTint="99"/>
        <w:insideH w:val="single" w:sz="4" w:space="0" w:color="2CFF91" w:themeColor="accent4" w:themeTint="99"/>
        <w:insideV w:val="single" w:sz="4" w:space="0" w:color="2CFF9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2CFF9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CFF9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DA" w:themeFill="accent4" w:themeFillTint="33"/>
      </w:tcPr>
    </w:tblStylePr>
    <w:tblStylePr w:type="band1Horz">
      <w:tblPr/>
      <w:tcPr>
        <w:shd w:val="clear" w:color="auto" w:fill="B8FFD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semiHidden/>
    <w:rsid w:val="00C85FA2"/>
    <w:pPr>
      <w:spacing w:line="240" w:lineRule="auto"/>
    </w:pPr>
    <w:rPr>
      <w:color w:val="BEA300" w:themeColor="accent5" w:themeShade="BF"/>
    </w:rPr>
    <w:tblPr>
      <w:tblStyleRowBandSize w:val="1"/>
      <w:tblStyleColBandSize w:val="1"/>
      <w:tblBorders>
        <w:top w:val="single" w:sz="4" w:space="0" w:color="FFE965" w:themeColor="accent5" w:themeTint="99"/>
        <w:left w:val="single" w:sz="4" w:space="0" w:color="FFE965" w:themeColor="accent5" w:themeTint="99"/>
        <w:bottom w:val="single" w:sz="4" w:space="0" w:color="FFE965" w:themeColor="accent5" w:themeTint="99"/>
        <w:right w:val="single" w:sz="4" w:space="0" w:color="FFE965" w:themeColor="accent5" w:themeTint="99"/>
        <w:insideH w:val="single" w:sz="4" w:space="0" w:color="FFE965" w:themeColor="accent5" w:themeTint="99"/>
        <w:insideV w:val="single" w:sz="4" w:space="0" w:color="FFE96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E96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96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CB" w:themeFill="accent5" w:themeFillTint="33"/>
      </w:tcPr>
    </w:tblStylePr>
    <w:tblStylePr w:type="band1Horz">
      <w:tblPr/>
      <w:tcPr>
        <w:shd w:val="clear" w:color="auto" w:fill="FFF7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semiHidden/>
    <w:rsid w:val="00C85FA2"/>
    <w:pPr>
      <w:spacing w:line="240" w:lineRule="auto"/>
    </w:pPr>
    <w:rPr>
      <w:color w:val="7E912E" w:themeColor="accent6" w:themeShade="BF"/>
    </w:rPr>
    <w:tblPr>
      <w:tblStyleRowBandSize w:val="1"/>
      <w:tblStyleColBandSize w:val="1"/>
      <w:tblBorders>
        <w:top w:val="single" w:sz="4" w:space="0" w:color="CBDA8B" w:themeColor="accent6" w:themeTint="99"/>
        <w:left w:val="single" w:sz="4" w:space="0" w:color="CBDA8B" w:themeColor="accent6" w:themeTint="99"/>
        <w:bottom w:val="single" w:sz="4" w:space="0" w:color="CBDA8B" w:themeColor="accent6" w:themeTint="99"/>
        <w:right w:val="single" w:sz="4" w:space="0" w:color="CBDA8B" w:themeColor="accent6" w:themeTint="99"/>
        <w:insideH w:val="single" w:sz="4" w:space="0" w:color="CBDA8B" w:themeColor="accent6" w:themeTint="99"/>
        <w:insideV w:val="single" w:sz="4" w:space="0" w:color="CBDA8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BDA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BDA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8" w:themeFill="accent6" w:themeFillTint="33"/>
      </w:tcPr>
    </w:tblStylePr>
    <w:tblStylePr w:type="band1Horz">
      <w:tblPr/>
      <w:tcPr>
        <w:shd w:val="clear" w:color="auto" w:fill="EDF2D8" w:themeFill="accent6" w:themeFillTint="33"/>
      </w:tcPr>
    </w:tblStylePr>
  </w:style>
  <w:style w:type="table" w:styleId="GridTable7Colorful">
    <w:name w:val="Grid Table 7 Colorful"/>
    <w:basedOn w:val="TableNormal"/>
    <w:uiPriority w:val="52"/>
    <w:semiHidden/>
    <w:rsid w:val="00C85FA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semiHidden/>
    <w:rsid w:val="00C85FA2"/>
    <w:pPr>
      <w:spacing w:line="240" w:lineRule="auto"/>
    </w:pPr>
    <w:rPr>
      <w:color w:val="AF5700" w:themeColor="accent1" w:themeShade="BF"/>
    </w:rPr>
    <w:tblPr>
      <w:tblStyleRowBandSize w:val="1"/>
      <w:tblStyleColBandSize w:val="1"/>
      <w:tblBorders>
        <w:top w:val="single" w:sz="4" w:space="0" w:color="FFAC59" w:themeColor="accent1" w:themeTint="99"/>
        <w:left w:val="single" w:sz="4" w:space="0" w:color="FFAC59" w:themeColor="accent1" w:themeTint="99"/>
        <w:bottom w:val="single" w:sz="4" w:space="0" w:color="FFAC59" w:themeColor="accent1" w:themeTint="99"/>
        <w:right w:val="single" w:sz="4" w:space="0" w:color="FFAC59" w:themeColor="accent1" w:themeTint="99"/>
        <w:insideH w:val="single" w:sz="4" w:space="0" w:color="FFAC59" w:themeColor="accent1" w:themeTint="99"/>
        <w:insideV w:val="single" w:sz="4" w:space="0" w:color="FFAC5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3C7" w:themeFill="accent1" w:themeFillTint="33"/>
      </w:tcPr>
    </w:tblStylePr>
    <w:tblStylePr w:type="band1Horz">
      <w:tblPr/>
      <w:tcPr>
        <w:shd w:val="clear" w:color="auto" w:fill="FFE3C7" w:themeFill="accent1" w:themeFillTint="33"/>
      </w:tcPr>
    </w:tblStylePr>
    <w:tblStylePr w:type="neCell">
      <w:tblPr/>
      <w:tcPr>
        <w:tcBorders>
          <w:bottom w:val="single" w:sz="4" w:space="0" w:color="FFAC59" w:themeColor="accent1" w:themeTint="99"/>
        </w:tcBorders>
      </w:tcPr>
    </w:tblStylePr>
    <w:tblStylePr w:type="nwCell">
      <w:tblPr/>
      <w:tcPr>
        <w:tcBorders>
          <w:bottom w:val="single" w:sz="4" w:space="0" w:color="FFAC59" w:themeColor="accent1" w:themeTint="99"/>
        </w:tcBorders>
      </w:tcPr>
    </w:tblStylePr>
    <w:tblStylePr w:type="seCell">
      <w:tblPr/>
      <w:tcPr>
        <w:tcBorders>
          <w:top w:val="single" w:sz="4" w:space="0" w:color="FFAC59" w:themeColor="accent1" w:themeTint="99"/>
        </w:tcBorders>
      </w:tcPr>
    </w:tblStylePr>
    <w:tblStylePr w:type="swCell">
      <w:tblPr/>
      <w:tcPr>
        <w:tcBorders>
          <w:top w:val="single" w:sz="4" w:space="0" w:color="FFAC59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semiHidden/>
    <w:rsid w:val="00C85FA2"/>
    <w:pPr>
      <w:spacing w:line="240" w:lineRule="auto"/>
    </w:pPr>
    <w:rPr>
      <w:color w:val="B1241A" w:themeColor="accent2" w:themeShade="BF"/>
    </w:rPr>
    <w:tblPr>
      <w:tblStyleRowBandSize w:val="1"/>
      <w:tblStyleColBandSize w:val="1"/>
      <w:tblBorders>
        <w:top w:val="single" w:sz="4" w:space="0" w:color="EC8983" w:themeColor="accent2" w:themeTint="99"/>
        <w:left w:val="single" w:sz="4" w:space="0" w:color="EC8983" w:themeColor="accent2" w:themeTint="99"/>
        <w:bottom w:val="single" w:sz="4" w:space="0" w:color="EC8983" w:themeColor="accent2" w:themeTint="99"/>
        <w:right w:val="single" w:sz="4" w:space="0" w:color="EC8983" w:themeColor="accent2" w:themeTint="99"/>
        <w:insideH w:val="single" w:sz="4" w:space="0" w:color="EC8983" w:themeColor="accent2" w:themeTint="99"/>
        <w:insideV w:val="single" w:sz="4" w:space="0" w:color="EC8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7D5" w:themeFill="accent2" w:themeFillTint="33"/>
      </w:tcPr>
    </w:tblStylePr>
    <w:tblStylePr w:type="band1Horz">
      <w:tblPr/>
      <w:tcPr>
        <w:shd w:val="clear" w:color="auto" w:fill="F8D7D5" w:themeFill="accent2" w:themeFillTint="33"/>
      </w:tcPr>
    </w:tblStylePr>
    <w:tblStylePr w:type="neCell">
      <w:tblPr/>
      <w:tcPr>
        <w:tcBorders>
          <w:bottom w:val="single" w:sz="4" w:space="0" w:color="EC8983" w:themeColor="accent2" w:themeTint="99"/>
        </w:tcBorders>
      </w:tcPr>
    </w:tblStylePr>
    <w:tblStylePr w:type="nwCell">
      <w:tblPr/>
      <w:tcPr>
        <w:tcBorders>
          <w:bottom w:val="single" w:sz="4" w:space="0" w:color="EC8983" w:themeColor="accent2" w:themeTint="99"/>
        </w:tcBorders>
      </w:tcPr>
    </w:tblStylePr>
    <w:tblStylePr w:type="seCell">
      <w:tblPr/>
      <w:tcPr>
        <w:tcBorders>
          <w:top w:val="single" w:sz="4" w:space="0" w:color="EC8983" w:themeColor="accent2" w:themeTint="99"/>
        </w:tcBorders>
      </w:tcPr>
    </w:tblStylePr>
    <w:tblStylePr w:type="swCell">
      <w:tblPr/>
      <w:tcPr>
        <w:tcBorders>
          <w:top w:val="single" w:sz="4" w:space="0" w:color="EC8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semiHidden/>
    <w:rsid w:val="00C85FA2"/>
    <w:pPr>
      <w:spacing w:line="240" w:lineRule="auto"/>
    </w:pPr>
    <w:rPr>
      <w:color w:val="005895" w:themeColor="accent3" w:themeShade="BF"/>
    </w:rPr>
    <w:tblPr>
      <w:tblStyleRowBandSize w:val="1"/>
      <w:tblStyleColBandSize w:val="1"/>
      <w:tblBorders>
        <w:top w:val="single" w:sz="4" w:space="0" w:color="45B3FF" w:themeColor="accent3" w:themeTint="99"/>
        <w:left w:val="single" w:sz="4" w:space="0" w:color="45B3FF" w:themeColor="accent3" w:themeTint="99"/>
        <w:bottom w:val="single" w:sz="4" w:space="0" w:color="45B3FF" w:themeColor="accent3" w:themeTint="99"/>
        <w:right w:val="single" w:sz="4" w:space="0" w:color="45B3FF" w:themeColor="accent3" w:themeTint="99"/>
        <w:insideH w:val="single" w:sz="4" w:space="0" w:color="45B3FF" w:themeColor="accent3" w:themeTint="99"/>
        <w:insideV w:val="single" w:sz="4" w:space="0" w:color="45B3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5FF" w:themeFill="accent3" w:themeFillTint="33"/>
      </w:tcPr>
    </w:tblStylePr>
    <w:tblStylePr w:type="band1Horz">
      <w:tblPr/>
      <w:tcPr>
        <w:shd w:val="clear" w:color="auto" w:fill="C1E5FF" w:themeFill="accent3" w:themeFillTint="33"/>
      </w:tcPr>
    </w:tblStylePr>
    <w:tblStylePr w:type="neCell">
      <w:tblPr/>
      <w:tcPr>
        <w:tcBorders>
          <w:bottom w:val="single" w:sz="4" w:space="0" w:color="45B3FF" w:themeColor="accent3" w:themeTint="99"/>
        </w:tcBorders>
      </w:tcPr>
    </w:tblStylePr>
    <w:tblStylePr w:type="nwCell">
      <w:tblPr/>
      <w:tcPr>
        <w:tcBorders>
          <w:bottom w:val="single" w:sz="4" w:space="0" w:color="45B3FF" w:themeColor="accent3" w:themeTint="99"/>
        </w:tcBorders>
      </w:tcPr>
    </w:tblStylePr>
    <w:tblStylePr w:type="seCell">
      <w:tblPr/>
      <w:tcPr>
        <w:tcBorders>
          <w:top w:val="single" w:sz="4" w:space="0" w:color="45B3FF" w:themeColor="accent3" w:themeTint="99"/>
        </w:tcBorders>
      </w:tcPr>
    </w:tblStylePr>
    <w:tblStylePr w:type="swCell">
      <w:tblPr/>
      <w:tcPr>
        <w:tcBorders>
          <w:top w:val="single" w:sz="4" w:space="0" w:color="45B3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semiHidden/>
    <w:rsid w:val="00C85FA2"/>
    <w:pPr>
      <w:spacing w:line="240" w:lineRule="auto"/>
    </w:pPr>
    <w:rPr>
      <w:color w:val="007739" w:themeColor="accent4" w:themeShade="BF"/>
    </w:rPr>
    <w:tblPr>
      <w:tblStyleRowBandSize w:val="1"/>
      <w:tblStyleColBandSize w:val="1"/>
      <w:tblBorders>
        <w:top w:val="single" w:sz="4" w:space="0" w:color="2CFF91" w:themeColor="accent4" w:themeTint="99"/>
        <w:left w:val="single" w:sz="4" w:space="0" w:color="2CFF91" w:themeColor="accent4" w:themeTint="99"/>
        <w:bottom w:val="single" w:sz="4" w:space="0" w:color="2CFF91" w:themeColor="accent4" w:themeTint="99"/>
        <w:right w:val="single" w:sz="4" w:space="0" w:color="2CFF91" w:themeColor="accent4" w:themeTint="99"/>
        <w:insideH w:val="single" w:sz="4" w:space="0" w:color="2CFF91" w:themeColor="accent4" w:themeTint="99"/>
        <w:insideV w:val="single" w:sz="4" w:space="0" w:color="2CFF9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FFDA" w:themeFill="accent4" w:themeFillTint="33"/>
      </w:tcPr>
    </w:tblStylePr>
    <w:tblStylePr w:type="band1Horz">
      <w:tblPr/>
      <w:tcPr>
        <w:shd w:val="clear" w:color="auto" w:fill="B8FFDA" w:themeFill="accent4" w:themeFillTint="33"/>
      </w:tcPr>
    </w:tblStylePr>
    <w:tblStylePr w:type="neCell">
      <w:tblPr/>
      <w:tcPr>
        <w:tcBorders>
          <w:bottom w:val="single" w:sz="4" w:space="0" w:color="2CFF91" w:themeColor="accent4" w:themeTint="99"/>
        </w:tcBorders>
      </w:tcPr>
    </w:tblStylePr>
    <w:tblStylePr w:type="nwCell">
      <w:tblPr/>
      <w:tcPr>
        <w:tcBorders>
          <w:bottom w:val="single" w:sz="4" w:space="0" w:color="2CFF91" w:themeColor="accent4" w:themeTint="99"/>
        </w:tcBorders>
      </w:tcPr>
    </w:tblStylePr>
    <w:tblStylePr w:type="seCell">
      <w:tblPr/>
      <w:tcPr>
        <w:tcBorders>
          <w:top w:val="single" w:sz="4" w:space="0" w:color="2CFF91" w:themeColor="accent4" w:themeTint="99"/>
        </w:tcBorders>
      </w:tcPr>
    </w:tblStylePr>
    <w:tblStylePr w:type="swCell">
      <w:tblPr/>
      <w:tcPr>
        <w:tcBorders>
          <w:top w:val="single" w:sz="4" w:space="0" w:color="2CFF9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semiHidden/>
    <w:rsid w:val="00C85FA2"/>
    <w:pPr>
      <w:spacing w:line="240" w:lineRule="auto"/>
    </w:pPr>
    <w:rPr>
      <w:color w:val="BEA300" w:themeColor="accent5" w:themeShade="BF"/>
    </w:rPr>
    <w:tblPr>
      <w:tblStyleRowBandSize w:val="1"/>
      <w:tblStyleColBandSize w:val="1"/>
      <w:tblBorders>
        <w:top w:val="single" w:sz="4" w:space="0" w:color="FFE965" w:themeColor="accent5" w:themeTint="99"/>
        <w:left w:val="single" w:sz="4" w:space="0" w:color="FFE965" w:themeColor="accent5" w:themeTint="99"/>
        <w:bottom w:val="single" w:sz="4" w:space="0" w:color="FFE965" w:themeColor="accent5" w:themeTint="99"/>
        <w:right w:val="single" w:sz="4" w:space="0" w:color="FFE965" w:themeColor="accent5" w:themeTint="99"/>
        <w:insideH w:val="single" w:sz="4" w:space="0" w:color="FFE965" w:themeColor="accent5" w:themeTint="99"/>
        <w:insideV w:val="single" w:sz="4" w:space="0" w:color="FFE96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7CB" w:themeFill="accent5" w:themeFillTint="33"/>
      </w:tcPr>
    </w:tblStylePr>
    <w:tblStylePr w:type="band1Horz">
      <w:tblPr/>
      <w:tcPr>
        <w:shd w:val="clear" w:color="auto" w:fill="FFF7CB" w:themeFill="accent5" w:themeFillTint="33"/>
      </w:tcPr>
    </w:tblStylePr>
    <w:tblStylePr w:type="neCell">
      <w:tblPr/>
      <w:tcPr>
        <w:tcBorders>
          <w:bottom w:val="single" w:sz="4" w:space="0" w:color="FFE965" w:themeColor="accent5" w:themeTint="99"/>
        </w:tcBorders>
      </w:tcPr>
    </w:tblStylePr>
    <w:tblStylePr w:type="nwCell">
      <w:tblPr/>
      <w:tcPr>
        <w:tcBorders>
          <w:bottom w:val="single" w:sz="4" w:space="0" w:color="FFE965" w:themeColor="accent5" w:themeTint="99"/>
        </w:tcBorders>
      </w:tcPr>
    </w:tblStylePr>
    <w:tblStylePr w:type="seCell">
      <w:tblPr/>
      <w:tcPr>
        <w:tcBorders>
          <w:top w:val="single" w:sz="4" w:space="0" w:color="FFE965" w:themeColor="accent5" w:themeTint="99"/>
        </w:tcBorders>
      </w:tcPr>
    </w:tblStylePr>
    <w:tblStylePr w:type="swCell">
      <w:tblPr/>
      <w:tcPr>
        <w:tcBorders>
          <w:top w:val="single" w:sz="4" w:space="0" w:color="FFE96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semiHidden/>
    <w:rsid w:val="00C85FA2"/>
    <w:pPr>
      <w:spacing w:line="240" w:lineRule="auto"/>
    </w:pPr>
    <w:rPr>
      <w:color w:val="7E912E" w:themeColor="accent6" w:themeShade="BF"/>
    </w:rPr>
    <w:tblPr>
      <w:tblStyleRowBandSize w:val="1"/>
      <w:tblStyleColBandSize w:val="1"/>
      <w:tblBorders>
        <w:top w:val="single" w:sz="4" w:space="0" w:color="CBDA8B" w:themeColor="accent6" w:themeTint="99"/>
        <w:left w:val="single" w:sz="4" w:space="0" w:color="CBDA8B" w:themeColor="accent6" w:themeTint="99"/>
        <w:bottom w:val="single" w:sz="4" w:space="0" w:color="CBDA8B" w:themeColor="accent6" w:themeTint="99"/>
        <w:right w:val="single" w:sz="4" w:space="0" w:color="CBDA8B" w:themeColor="accent6" w:themeTint="99"/>
        <w:insideH w:val="single" w:sz="4" w:space="0" w:color="CBDA8B" w:themeColor="accent6" w:themeTint="99"/>
        <w:insideV w:val="single" w:sz="4" w:space="0" w:color="CBDA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2D8" w:themeFill="accent6" w:themeFillTint="33"/>
      </w:tcPr>
    </w:tblStylePr>
    <w:tblStylePr w:type="band1Horz">
      <w:tblPr/>
      <w:tcPr>
        <w:shd w:val="clear" w:color="auto" w:fill="EDF2D8" w:themeFill="accent6" w:themeFillTint="33"/>
      </w:tcPr>
    </w:tblStylePr>
    <w:tblStylePr w:type="neCell">
      <w:tblPr/>
      <w:tcPr>
        <w:tcBorders>
          <w:bottom w:val="single" w:sz="4" w:space="0" w:color="CBDA8B" w:themeColor="accent6" w:themeTint="99"/>
        </w:tcBorders>
      </w:tcPr>
    </w:tblStylePr>
    <w:tblStylePr w:type="nwCell">
      <w:tblPr/>
      <w:tcPr>
        <w:tcBorders>
          <w:bottom w:val="single" w:sz="4" w:space="0" w:color="CBDA8B" w:themeColor="accent6" w:themeTint="99"/>
        </w:tcBorders>
      </w:tcPr>
    </w:tblStylePr>
    <w:tblStylePr w:type="seCell">
      <w:tblPr/>
      <w:tcPr>
        <w:tcBorders>
          <w:top w:val="single" w:sz="4" w:space="0" w:color="CBDA8B" w:themeColor="accent6" w:themeTint="99"/>
        </w:tcBorders>
      </w:tcPr>
    </w:tblStylePr>
    <w:tblStylePr w:type="swCell">
      <w:tblPr/>
      <w:tcPr>
        <w:tcBorders>
          <w:top w:val="single" w:sz="4" w:space="0" w:color="CBDA8B" w:themeColor="accent6" w:themeTint="99"/>
        </w:tcBorders>
      </w:tcPr>
    </w:tblStylePr>
  </w:style>
  <w:style w:type="table" w:styleId="GridTable1Light">
    <w:name w:val="Grid Table 1 Light"/>
    <w:basedOn w:val="TableNormal"/>
    <w:uiPriority w:val="46"/>
    <w:semiHidden/>
    <w:rsid w:val="00C85FA2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semiHidden/>
    <w:rsid w:val="00C85FA2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icentietekstSURF">
    <w:name w:val="Licentietekst SURF"/>
    <w:basedOn w:val="ZsysbasisSURF"/>
    <w:uiPriority w:val="4"/>
    <w:rsid w:val="00031B2D"/>
    <w:pPr>
      <w:spacing w:line="260" w:lineRule="exact"/>
    </w:pPr>
    <w:rPr>
      <w:noProof/>
      <w:sz w:val="19"/>
    </w:rPr>
  </w:style>
  <w:style w:type="character" w:styleId="UnresolvedMention">
    <w:name w:val="Unresolved Mention"/>
    <w:basedOn w:val="DefaultParagraphFont"/>
    <w:uiPriority w:val="99"/>
    <w:semiHidden/>
    <w:unhideWhenUsed/>
    <w:rsid w:val="004A0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berthub.eu/articles/posts/dashboard-amerikaanse-afhankelijkheden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d.nl/buitenland/deense-en-groenlandse-politici-maken-ruzie-via-het-amerikaanse-teams-vs-zal-hier-gebruik-van-maken~a6c8ed86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nos.nl/artikel/2599601-nederland-hangt-aan-amerikaans-tech-infuus-we-zitten-in-de-houdgreep" TargetMode="Externa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ceda@surf.nl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hema">
  <a:themeElements>
    <a:clrScheme name="Kleuren SURF Rapport">
      <a:dk1>
        <a:sysClr val="windowText" lastClr="000000"/>
      </a:dk1>
      <a:lt1>
        <a:sysClr val="window" lastClr="FFFFFF"/>
      </a:lt1>
      <a:dk2>
        <a:srgbClr val="000000"/>
      </a:dk2>
      <a:lt2>
        <a:srgbClr val="772583"/>
      </a:lt2>
      <a:accent1>
        <a:srgbClr val="EA7600"/>
      </a:accent1>
      <a:accent2>
        <a:srgbClr val="E03C31"/>
      </a:accent2>
      <a:accent3>
        <a:srgbClr val="0077C8"/>
      </a:accent3>
      <a:accent4>
        <a:srgbClr val="009F4D"/>
      </a:accent4>
      <a:accent5>
        <a:srgbClr val="FEDB00"/>
      </a:accent5>
      <a:accent6>
        <a:srgbClr val="A9C23F"/>
      </a:accent6>
      <a:hlink>
        <a:srgbClr val="0077C8"/>
      </a:hlink>
      <a:folHlink>
        <a:srgbClr val="009F4D"/>
      </a:folHlink>
    </a:clrScheme>
    <a:fontScheme name="Lettertypen SURF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568af2-92e3-4072-ac83-0d87a35400dd" xsi:nil="true"/>
    <lcf76f155ced4ddcb4097134ff3c332f xmlns="94a329ea-1ba4-4fd8-9083-f67f4d44c34b">
      <Terms xmlns="http://schemas.microsoft.com/office/infopath/2007/PartnerControls"/>
    </lcf76f155ced4ddcb4097134ff3c332f>
  </documentManagement>
</p:properties>
</file>

<file path=customXml/item3.xml><?xml version="1.0" encoding="utf-8"?>
<ju xmlns="http://www.joulesunlimited.com/ccmappings">
  <Titel/>
  <Ondertitel/>
</ju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E36A128F79CD4BBB8701DC48B82FD5" ma:contentTypeVersion="16" ma:contentTypeDescription="Een nieuw document maken." ma:contentTypeScope="" ma:versionID="4cc7addd3e876974ec9abe25822fda27">
  <xsd:schema xmlns:xsd="http://www.w3.org/2001/XMLSchema" xmlns:xs="http://www.w3.org/2001/XMLSchema" xmlns:p="http://schemas.microsoft.com/office/2006/metadata/properties" xmlns:ns2="94a329ea-1ba4-4fd8-9083-f67f4d44c34b" xmlns:ns3="05568af2-92e3-4072-ac83-0d87a35400dd" targetNamespace="http://schemas.microsoft.com/office/2006/metadata/properties" ma:root="true" ma:fieldsID="450556eb12702287467318fe6bfed3c8" ns2:_="" ns3:_="">
    <xsd:import namespace="94a329ea-1ba4-4fd8-9083-f67f4d44c34b"/>
    <xsd:import namespace="05568af2-92e3-4072-ac83-0d87a35400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329ea-1ba4-4fd8-9083-f67f4d44c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c6f371a7-af1e-4863-b830-9db92276c5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568af2-92e3-4072-ac83-0d87a35400d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a33e64f-e9ae-4ee5-9dfa-78d70719b212}" ma:internalName="TaxCatchAll" ma:showField="CatchAllData" ma:web="05568af2-92e3-4072-ac83-0d87a35400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D16408-16C0-4CC1-AF66-98F7064761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094F15-9B99-4885-A4BB-73085CA36AAA}">
  <ds:schemaRefs>
    <ds:schemaRef ds:uri="http://schemas.microsoft.com/office/2006/metadata/properties"/>
    <ds:schemaRef ds:uri="http://schemas.microsoft.com/office/infopath/2007/PartnerControls"/>
    <ds:schemaRef ds:uri="05568af2-92e3-4072-ac83-0d87a35400dd"/>
    <ds:schemaRef ds:uri="94a329ea-1ba4-4fd8-9083-f67f4d44c34b"/>
  </ds:schemaRefs>
</ds:datastoreItem>
</file>

<file path=customXml/itemProps3.xml><?xml version="1.0" encoding="utf-8"?>
<ds:datastoreItem xmlns:ds="http://schemas.openxmlformats.org/officeDocument/2006/customXml" ds:itemID="{9E5BEB2E-B072-475D-AECE-C9134362F88B}">
  <ds:schemaRefs>
    <ds:schemaRef ds:uri="http://www.joulesunlimited.com/ccmappings"/>
  </ds:schemaRefs>
</ds:datastoreItem>
</file>

<file path=customXml/itemProps4.xml><?xml version="1.0" encoding="utf-8"?>
<ds:datastoreItem xmlns:ds="http://schemas.openxmlformats.org/officeDocument/2006/customXml" ds:itemID="{BFF8E350-8BD6-4089-8FD5-6280F12F398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83169F7-3790-4EA2-B0AC-4552F6E389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329ea-1ba4-4fd8-9083-f67f4d44c34b"/>
    <ds:schemaRef ds:uri="05568af2-92e3-4072-ac83-0d87a35400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756</Words>
  <Characters>4313</Characters>
  <Application>Microsoft Office Word</Application>
  <DocSecurity>4</DocSecurity>
  <Lines>35</Lines>
  <Paragraphs>10</Paragraphs>
  <ScaleCrop>false</ScaleCrop>
  <Company/>
  <LinksUpToDate>false</LinksUpToDate>
  <CharactersWithSpaces>5059</CharactersWithSpaces>
  <SharedDoc>false</SharedDoc>
  <HLinks>
    <vt:vector size="24" baseType="variant">
      <vt:variant>
        <vt:i4>1048604</vt:i4>
      </vt:variant>
      <vt:variant>
        <vt:i4>9</vt:i4>
      </vt:variant>
      <vt:variant>
        <vt:i4>0</vt:i4>
      </vt:variant>
      <vt:variant>
        <vt:i4>5</vt:i4>
      </vt:variant>
      <vt:variant>
        <vt:lpwstr>https://www.ad.nl/buitenland/deense-en-groenlandse-politici-maken-ruzie-via-het-amerikaanse-teams-vs-zal-hier-gebruik-van-maken~a6c8ed86/</vt:lpwstr>
      </vt:variant>
      <vt:variant>
        <vt:lpwstr/>
      </vt:variant>
      <vt:variant>
        <vt:i4>3080247</vt:i4>
      </vt:variant>
      <vt:variant>
        <vt:i4>6</vt:i4>
      </vt:variant>
      <vt:variant>
        <vt:i4>0</vt:i4>
      </vt:variant>
      <vt:variant>
        <vt:i4>5</vt:i4>
      </vt:variant>
      <vt:variant>
        <vt:lpwstr>https://nos.nl/artikel/2599601-nederland-hangt-aan-amerikaans-tech-infuus-we-zitten-in-de-houdgreep</vt:lpwstr>
      </vt:variant>
      <vt:variant>
        <vt:lpwstr/>
      </vt:variant>
      <vt:variant>
        <vt:i4>5767265</vt:i4>
      </vt:variant>
      <vt:variant>
        <vt:i4>3</vt:i4>
      </vt:variant>
      <vt:variant>
        <vt:i4>0</vt:i4>
      </vt:variant>
      <vt:variant>
        <vt:i4>5</vt:i4>
      </vt:variant>
      <vt:variant>
        <vt:lpwstr>mailto:ceda@surf.nl</vt:lpwstr>
      </vt:variant>
      <vt:variant>
        <vt:lpwstr/>
      </vt:variant>
      <vt:variant>
        <vt:i4>6029331</vt:i4>
      </vt:variant>
      <vt:variant>
        <vt:i4>0</vt:i4>
      </vt:variant>
      <vt:variant>
        <vt:i4>0</vt:i4>
      </vt:variant>
      <vt:variant>
        <vt:i4>5</vt:i4>
      </vt:variant>
      <vt:variant>
        <vt:lpwstr>https://berthub.eu/articles/posts/dashboard-amerikaanse-afhankelijkheden/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Fuchs</dc:creator>
  <cp:keywords/>
  <dc:description/>
  <cp:lastModifiedBy>Melanie Fuchs</cp:lastModifiedBy>
  <cp:revision>69</cp:revision>
  <cp:lastPrinted>2019-03-18T16:35:00Z</cp:lastPrinted>
  <dcterms:created xsi:type="dcterms:W3CDTF">2026-01-30T00:16:00Z</dcterms:created>
  <dcterms:modified xsi:type="dcterms:W3CDTF">2026-02-04T10:25:00Z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0x010100E5E36A128F79CD4BBB8701DC48B82FD5</vt:lpwstr>
  </property>
  <property fmtid="{D5CDD505-2E9C-101B-9397-08002B2CF9AE}" pid="3" name="MediaServiceImageTags">
    <vt:lpwstr/>
  </property>
</Properties>
</file>